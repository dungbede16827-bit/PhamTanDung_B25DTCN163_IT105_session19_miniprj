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2A83F" w14:textId="77777777" w:rsidR="00BF46D4" w:rsidRDefault="00000000">
      <w:pPr>
        <w:pStyle w:val="Heading1"/>
        <w:keepNext w:val="0"/>
        <w:keepLines w:val="0"/>
        <w:spacing w:before="480"/>
        <w:rPr>
          <w:b/>
          <w:bCs/>
          <w:sz w:val="46"/>
          <w:szCs w:val="46"/>
        </w:rPr>
      </w:pPr>
      <w:bookmarkStart w:id="0" w:name="_5a3oucakz0lx" w:colFirst="0" w:colLast="0"/>
      <w:bookmarkEnd w:id="0"/>
      <w:r>
        <w:rPr>
          <w:b/>
          <w:bCs/>
          <w:sz w:val="46"/>
          <w:szCs w:val="46"/>
        </w:rPr>
        <w:t>PHÂN TÍCH THIẾT KẾ HỆ THỐNG RIKKEIFASTMART</w:t>
      </w:r>
    </w:p>
    <w:p w14:paraId="6DFD47A2" w14:textId="77777777" w:rsidR="00BF46D4" w:rsidRDefault="00000000">
      <w:pPr>
        <w:pStyle w:val="Heading2"/>
        <w:keepNext w:val="0"/>
        <w:keepLines w:val="0"/>
        <w:spacing w:after="80"/>
        <w:rPr>
          <w:b/>
          <w:bCs/>
          <w:sz w:val="34"/>
          <w:szCs w:val="34"/>
        </w:rPr>
      </w:pPr>
      <w:bookmarkStart w:id="1" w:name="_kyqrbbuwequk" w:colFirst="0" w:colLast="0"/>
      <w:bookmarkEnd w:id="1"/>
      <w:r>
        <w:rPr>
          <w:b/>
          <w:bCs/>
          <w:sz w:val="34"/>
          <w:szCs w:val="34"/>
        </w:rPr>
        <w:t>Phân hệ: Đặt hàng Online</w:t>
      </w:r>
    </w:p>
    <w:p w14:paraId="28B20E62" w14:textId="13CBE08F" w:rsidR="00BF46D4" w:rsidRDefault="00BF46D4"/>
    <w:p w14:paraId="51DE9B3E" w14:textId="77777777" w:rsidR="00BF46D4" w:rsidRDefault="00000000">
      <w:pPr>
        <w:pStyle w:val="Heading1"/>
        <w:keepNext w:val="0"/>
        <w:keepLines w:val="0"/>
        <w:spacing w:before="480"/>
        <w:rPr>
          <w:b/>
          <w:bCs/>
          <w:sz w:val="46"/>
          <w:szCs w:val="46"/>
        </w:rPr>
      </w:pPr>
      <w:bookmarkStart w:id="2" w:name="_yli5ry3jmwvd" w:colFirst="0" w:colLast="0"/>
      <w:bookmarkEnd w:id="2"/>
      <w:r>
        <w:rPr>
          <w:b/>
          <w:bCs/>
          <w:sz w:val="46"/>
          <w:szCs w:val="46"/>
        </w:rPr>
        <w:t>BƯỚC 1 — YÊU CẦU FR/NFR</w:t>
      </w:r>
    </w:p>
    <w:tbl>
      <w:tblPr>
        <w:tblStyle w:val="Style10"/>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841"/>
        <w:gridCol w:w="970"/>
        <w:gridCol w:w="7214"/>
      </w:tblGrid>
      <w:tr w:rsidR="00BF46D4" w14:paraId="54ABD449" w14:textId="77777777">
        <w:trPr>
          <w:trHeight w:val="515"/>
        </w:trPr>
        <w:tc>
          <w:tcPr>
            <w:tcW w:w="841" w:type="dxa"/>
            <w:tcBorders>
              <w:top w:val="nil"/>
              <w:left w:val="nil"/>
              <w:bottom w:val="nil"/>
              <w:right w:val="nil"/>
            </w:tcBorders>
            <w:tcMar>
              <w:top w:w="100" w:type="dxa"/>
              <w:left w:w="100" w:type="dxa"/>
              <w:bottom w:w="100" w:type="dxa"/>
              <w:right w:w="100" w:type="dxa"/>
            </w:tcMar>
          </w:tcPr>
          <w:p w14:paraId="63F68AF7" w14:textId="77777777" w:rsidR="00BF46D4" w:rsidRDefault="00000000">
            <w:pPr>
              <w:jc w:val="center"/>
            </w:pPr>
            <w:r>
              <w:rPr>
                <w:b/>
                <w:bCs/>
              </w:rPr>
              <w:t>Mã</w:t>
            </w:r>
          </w:p>
        </w:tc>
        <w:tc>
          <w:tcPr>
            <w:tcW w:w="970" w:type="dxa"/>
            <w:tcBorders>
              <w:top w:val="nil"/>
              <w:left w:val="nil"/>
              <w:bottom w:val="nil"/>
              <w:right w:val="nil"/>
            </w:tcBorders>
            <w:tcMar>
              <w:top w:w="100" w:type="dxa"/>
              <w:left w:w="100" w:type="dxa"/>
              <w:bottom w:w="100" w:type="dxa"/>
              <w:right w:w="100" w:type="dxa"/>
            </w:tcMar>
          </w:tcPr>
          <w:p w14:paraId="043DFFB9" w14:textId="77777777" w:rsidR="00BF46D4" w:rsidRDefault="00000000">
            <w:pPr>
              <w:jc w:val="center"/>
            </w:pPr>
            <w:r>
              <w:rPr>
                <w:b/>
                <w:bCs/>
              </w:rPr>
              <w:t>Loại</w:t>
            </w:r>
          </w:p>
        </w:tc>
        <w:tc>
          <w:tcPr>
            <w:tcW w:w="7213" w:type="dxa"/>
            <w:tcBorders>
              <w:top w:val="nil"/>
              <w:left w:val="nil"/>
              <w:bottom w:val="nil"/>
              <w:right w:val="nil"/>
            </w:tcBorders>
            <w:tcMar>
              <w:top w:w="100" w:type="dxa"/>
              <w:left w:w="100" w:type="dxa"/>
              <w:bottom w:w="100" w:type="dxa"/>
              <w:right w:w="100" w:type="dxa"/>
            </w:tcMar>
          </w:tcPr>
          <w:p w14:paraId="59881573" w14:textId="77777777" w:rsidR="00BF46D4" w:rsidRDefault="00000000">
            <w:pPr>
              <w:jc w:val="center"/>
            </w:pPr>
            <w:r>
              <w:rPr>
                <w:b/>
                <w:bCs/>
              </w:rPr>
              <w:t>Nội dung</w:t>
            </w:r>
          </w:p>
        </w:tc>
      </w:tr>
      <w:tr w:rsidR="00BF46D4" w14:paraId="0A8B1DD1" w14:textId="77777777">
        <w:trPr>
          <w:trHeight w:val="785"/>
        </w:trPr>
        <w:tc>
          <w:tcPr>
            <w:tcW w:w="841" w:type="dxa"/>
            <w:tcBorders>
              <w:top w:val="nil"/>
              <w:left w:val="nil"/>
              <w:bottom w:val="nil"/>
              <w:right w:val="nil"/>
            </w:tcBorders>
            <w:tcMar>
              <w:top w:w="100" w:type="dxa"/>
              <w:left w:w="100" w:type="dxa"/>
              <w:bottom w:w="100" w:type="dxa"/>
              <w:right w:w="100" w:type="dxa"/>
            </w:tcMar>
          </w:tcPr>
          <w:p w14:paraId="5EFBE9DB" w14:textId="77777777" w:rsidR="00BF46D4" w:rsidRDefault="00000000">
            <w:r>
              <w:rPr>
                <w:b/>
                <w:bCs/>
              </w:rPr>
              <w:t>FR-01</w:t>
            </w:r>
          </w:p>
        </w:tc>
        <w:tc>
          <w:tcPr>
            <w:tcW w:w="970" w:type="dxa"/>
            <w:tcBorders>
              <w:top w:val="nil"/>
              <w:left w:val="nil"/>
              <w:bottom w:val="nil"/>
              <w:right w:val="nil"/>
            </w:tcBorders>
            <w:tcMar>
              <w:top w:w="100" w:type="dxa"/>
              <w:left w:w="100" w:type="dxa"/>
              <w:bottom w:w="100" w:type="dxa"/>
              <w:right w:w="100" w:type="dxa"/>
            </w:tcMar>
          </w:tcPr>
          <w:p w14:paraId="014761A3" w14:textId="77777777" w:rsidR="00BF46D4" w:rsidRDefault="00000000">
            <w:r>
              <w:t>Chức năng</w:t>
            </w:r>
          </w:p>
        </w:tc>
        <w:tc>
          <w:tcPr>
            <w:tcW w:w="7213" w:type="dxa"/>
            <w:tcBorders>
              <w:top w:val="nil"/>
              <w:left w:val="nil"/>
              <w:bottom w:val="nil"/>
              <w:right w:val="nil"/>
            </w:tcBorders>
            <w:tcMar>
              <w:top w:w="100" w:type="dxa"/>
              <w:left w:w="100" w:type="dxa"/>
              <w:bottom w:w="100" w:type="dxa"/>
              <w:right w:w="100" w:type="dxa"/>
            </w:tcMar>
          </w:tcPr>
          <w:p w14:paraId="2A794CFC" w14:textId="77777777" w:rsidR="00BF46D4" w:rsidRDefault="00000000">
            <w:r>
              <w:t xml:space="preserve">Hệ thống phải cho phép </w:t>
            </w:r>
            <w:r>
              <w:rPr>
                <w:b/>
                <w:bCs/>
              </w:rPr>
              <w:t>Khách hàng</w:t>
            </w:r>
            <w:r>
              <w:t xml:space="preserve"> xem danh sách sản phẩm, chọn sản phẩm và số lượng để thêm vào giỏ hàng, sau đó xác nhận đặt hàng.</w:t>
            </w:r>
          </w:p>
        </w:tc>
      </w:tr>
      <w:tr w:rsidR="00BF46D4" w14:paraId="19017CDC" w14:textId="77777777">
        <w:trPr>
          <w:trHeight w:val="1340"/>
        </w:trPr>
        <w:tc>
          <w:tcPr>
            <w:tcW w:w="841" w:type="dxa"/>
            <w:tcBorders>
              <w:top w:val="nil"/>
              <w:left w:val="nil"/>
              <w:bottom w:val="nil"/>
              <w:right w:val="nil"/>
            </w:tcBorders>
            <w:tcMar>
              <w:top w:w="100" w:type="dxa"/>
              <w:left w:w="100" w:type="dxa"/>
              <w:bottom w:w="100" w:type="dxa"/>
              <w:right w:w="100" w:type="dxa"/>
            </w:tcMar>
          </w:tcPr>
          <w:p w14:paraId="160397BC" w14:textId="77777777" w:rsidR="00BF46D4" w:rsidRDefault="00000000">
            <w:r>
              <w:rPr>
                <w:b/>
                <w:bCs/>
              </w:rPr>
              <w:t>FR-02</w:t>
            </w:r>
          </w:p>
        </w:tc>
        <w:tc>
          <w:tcPr>
            <w:tcW w:w="970" w:type="dxa"/>
            <w:tcBorders>
              <w:top w:val="nil"/>
              <w:left w:val="nil"/>
              <w:bottom w:val="nil"/>
              <w:right w:val="nil"/>
            </w:tcBorders>
            <w:tcMar>
              <w:top w:w="100" w:type="dxa"/>
              <w:left w:w="100" w:type="dxa"/>
              <w:bottom w:w="100" w:type="dxa"/>
              <w:right w:w="100" w:type="dxa"/>
            </w:tcMar>
          </w:tcPr>
          <w:p w14:paraId="22E0B6FE" w14:textId="77777777" w:rsidR="00BF46D4" w:rsidRDefault="00000000">
            <w:r>
              <w:t>Chức năng</w:t>
            </w:r>
          </w:p>
        </w:tc>
        <w:tc>
          <w:tcPr>
            <w:tcW w:w="7213" w:type="dxa"/>
            <w:tcBorders>
              <w:top w:val="nil"/>
              <w:left w:val="nil"/>
              <w:bottom w:val="nil"/>
              <w:right w:val="nil"/>
            </w:tcBorders>
            <w:tcMar>
              <w:top w:w="100" w:type="dxa"/>
              <w:left w:w="100" w:type="dxa"/>
              <w:bottom w:w="100" w:type="dxa"/>
              <w:right w:w="100" w:type="dxa"/>
            </w:tcMar>
          </w:tcPr>
          <w:p w14:paraId="21D8E622" w14:textId="77777777" w:rsidR="00BF46D4" w:rsidRDefault="00000000">
            <w:r>
              <w:t xml:space="preserve">Khi </w:t>
            </w:r>
            <w:r>
              <w:rPr>
                <w:b/>
                <w:bCs/>
              </w:rPr>
              <w:t>Khách hàng</w:t>
            </w:r>
            <w:r>
              <w:t xml:space="preserve"> bấm đặt hàng, hệ thống phải kiểm tra số lượng tồn kho của từng sản phẩm; nếu đủ hàng thì cho phép áp dụng mã giảm giá nếu có, tạo đơn hàng và thông báo đặt hàng thành công; nếu thiếu hàng thì không tạo đơn.</w:t>
            </w:r>
          </w:p>
        </w:tc>
      </w:tr>
      <w:tr w:rsidR="00BF46D4" w14:paraId="34CDADB8" w14:textId="77777777">
        <w:trPr>
          <w:trHeight w:val="1070"/>
        </w:trPr>
        <w:tc>
          <w:tcPr>
            <w:tcW w:w="841" w:type="dxa"/>
            <w:tcBorders>
              <w:top w:val="nil"/>
              <w:left w:val="nil"/>
              <w:bottom w:val="nil"/>
              <w:right w:val="nil"/>
            </w:tcBorders>
            <w:tcMar>
              <w:top w:w="100" w:type="dxa"/>
              <w:left w:w="100" w:type="dxa"/>
              <w:bottom w:w="100" w:type="dxa"/>
              <w:right w:w="100" w:type="dxa"/>
            </w:tcMar>
          </w:tcPr>
          <w:p w14:paraId="691FBF3A" w14:textId="77777777" w:rsidR="00BF46D4" w:rsidRDefault="00000000">
            <w:r>
              <w:rPr>
                <w:b/>
                <w:bCs/>
              </w:rPr>
              <w:t>NFR-01</w:t>
            </w:r>
          </w:p>
        </w:tc>
        <w:tc>
          <w:tcPr>
            <w:tcW w:w="970" w:type="dxa"/>
            <w:tcBorders>
              <w:top w:val="nil"/>
              <w:left w:val="nil"/>
              <w:bottom w:val="nil"/>
              <w:right w:val="nil"/>
            </w:tcBorders>
            <w:tcMar>
              <w:top w:w="100" w:type="dxa"/>
              <w:left w:w="100" w:type="dxa"/>
              <w:bottom w:w="100" w:type="dxa"/>
              <w:right w:w="100" w:type="dxa"/>
            </w:tcMar>
          </w:tcPr>
          <w:p w14:paraId="01F7F837" w14:textId="77777777" w:rsidR="00BF46D4" w:rsidRDefault="00000000">
            <w:r>
              <w:t>Phi chức năng</w:t>
            </w:r>
          </w:p>
        </w:tc>
        <w:tc>
          <w:tcPr>
            <w:tcW w:w="7213" w:type="dxa"/>
            <w:tcBorders>
              <w:top w:val="nil"/>
              <w:left w:val="nil"/>
              <w:bottom w:val="nil"/>
              <w:right w:val="nil"/>
            </w:tcBorders>
            <w:tcMar>
              <w:top w:w="100" w:type="dxa"/>
              <w:left w:w="100" w:type="dxa"/>
              <w:bottom w:w="100" w:type="dxa"/>
              <w:right w:w="100" w:type="dxa"/>
            </w:tcMar>
          </w:tcPr>
          <w:p w14:paraId="20FA1393" w14:textId="77777777" w:rsidR="00BF46D4" w:rsidRDefault="00000000">
            <w:r>
              <w:t xml:space="preserve">Hệ thống phải hoàn thành việc </w:t>
            </w:r>
            <w:r>
              <w:rPr>
                <w:b/>
                <w:bCs/>
              </w:rPr>
              <w:t>kiểm tra tồn kho của toàn bộ sản phẩm trong giỏ hàng trong tối đa 2 giây đối với ít nhất 95% yêu cầu</w:t>
            </w:r>
            <w:r>
              <w:t>, trong điều kiện tối đa 100 yêu cầu kiểm tra đồng thời.</w:t>
            </w:r>
          </w:p>
        </w:tc>
      </w:tr>
    </w:tbl>
    <w:p w14:paraId="518E48FB" w14:textId="77777777" w:rsidR="00BF46D4" w:rsidRDefault="00000000">
      <w:pPr>
        <w:pStyle w:val="Heading3"/>
        <w:keepNext w:val="0"/>
        <w:keepLines w:val="0"/>
        <w:spacing w:before="280"/>
        <w:rPr>
          <w:b/>
          <w:bCs/>
          <w:color w:val="000000"/>
          <w:sz w:val="26"/>
          <w:szCs w:val="26"/>
        </w:rPr>
      </w:pPr>
      <w:bookmarkStart w:id="3" w:name="_bty9iqpbc3lr" w:colFirst="0" w:colLast="0"/>
      <w:bookmarkEnd w:id="3"/>
      <w:r>
        <w:rPr>
          <w:b/>
          <w:bCs/>
          <w:color w:val="000000"/>
          <w:sz w:val="26"/>
          <w:szCs w:val="26"/>
        </w:rPr>
        <w:t>Giải thích NFR-01</w:t>
      </w:r>
    </w:p>
    <w:p w14:paraId="5A92968E" w14:textId="77777777" w:rsidR="00BF46D4" w:rsidRDefault="00000000">
      <w:pPr>
        <w:spacing w:before="240" w:after="240"/>
      </w:pPr>
      <w:r>
        <w:t xml:space="preserve">NFR-01 được chọn vì Ban Giám đốc yêu cầu thời gian phản hồi của việc kiểm tra tồn kho phải </w:t>
      </w:r>
      <w:r>
        <w:rPr>
          <w:b/>
          <w:bCs/>
        </w:rPr>
        <w:t>cụ thể và đo được</w:t>
      </w:r>
      <w:r>
        <w:t>, giúp Dev và Tester có tiêu chí kiểm thử rõ ràng.</w:t>
      </w:r>
    </w:p>
    <w:p w14:paraId="44A6A977" w14:textId="0F729177" w:rsidR="00BF46D4" w:rsidRDefault="00BF46D4"/>
    <w:p w14:paraId="48C018F1" w14:textId="77777777" w:rsidR="00BF46D4" w:rsidRDefault="00000000">
      <w:pPr>
        <w:pStyle w:val="Heading1"/>
        <w:keepNext w:val="0"/>
        <w:keepLines w:val="0"/>
        <w:spacing w:before="480"/>
        <w:rPr>
          <w:b/>
          <w:bCs/>
          <w:sz w:val="46"/>
          <w:szCs w:val="46"/>
        </w:rPr>
      </w:pPr>
      <w:bookmarkStart w:id="4" w:name="_3ivqy199bs1g" w:colFirst="0" w:colLast="0"/>
      <w:bookmarkEnd w:id="4"/>
      <w:r>
        <w:rPr>
          <w:b/>
          <w:bCs/>
          <w:sz w:val="46"/>
          <w:szCs w:val="46"/>
        </w:rPr>
        <w:t>BƯỚC 2 — KIẾN TRÚC 3 TẦNG</w:t>
      </w:r>
    </w:p>
    <w:tbl>
      <w:tblPr>
        <w:tblStyle w:val="Style11"/>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781"/>
        <w:gridCol w:w="7244"/>
      </w:tblGrid>
      <w:tr w:rsidR="00BF46D4" w14:paraId="0AD20D23" w14:textId="77777777">
        <w:trPr>
          <w:trHeight w:val="515"/>
        </w:trPr>
        <w:tc>
          <w:tcPr>
            <w:tcW w:w="1781" w:type="dxa"/>
            <w:tcBorders>
              <w:top w:val="nil"/>
              <w:left w:val="nil"/>
              <w:bottom w:val="nil"/>
              <w:right w:val="nil"/>
            </w:tcBorders>
            <w:tcMar>
              <w:top w:w="100" w:type="dxa"/>
              <w:left w:w="100" w:type="dxa"/>
              <w:bottom w:w="100" w:type="dxa"/>
              <w:right w:w="100" w:type="dxa"/>
            </w:tcMar>
          </w:tcPr>
          <w:p w14:paraId="0C899FCF" w14:textId="77777777" w:rsidR="00BF46D4" w:rsidRDefault="00000000">
            <w:pPr>
              <w:jc w:val="center"/>
            </w:pPr>
            <w:r>
              <w:rPr>
                <w:b/>
                <w:bCs/>
              </w:rPr>
              <w:t>Tầng</w:t>
            </w:r>
          </w:p>
        </w:tc>
        <w:tc>
          <w:tcPr>
            <w:tcW w:w="7243" w:type="dxa"/>
            <w:tcBorders>
              <w:top w:val="nil"/>
              <w:left w:val="nil"/>
              <w:bottom w:val="nil"/>
              <w:right w:val="nil"/>
            </w:tcBorders>
            <w:tcMar>
              <w:top w:w="100" w:type="dxa"/>
              <w:left w:w="100" w:type="dxa"/>
              <w:bottom w:w="100" w:type="dxa"/>
              <w:right w:w="100" w:type="dxa"/>
            </w:tcMar>
          </w:tcPr>
          <w:p w14:paraId="16C47BE7" w14:textId="77777777" w:rsidR="00BF46D4" w:rsidRDefault="00000000">
            <w:pPr>
              <w:jc w:val="center"/>
            </w:pPr>
            <w:r>
              <w:rPr>
                <w:b/>
                <w:bCs/>
              </w:rPr>
              <w:t>Vai trò trong luồng Đặt hàng Online</w:t>
            </w:r>
          </w:p>
        </w:tc>
      </w:tr>
      <w:tr w:rsidR="00BF46D4" w14:paraId="5C82680B" w14:textId="77777777">
        <w:trPr>
          <w:trHeight w:val="785"/>
        </w:trPr>
        <w:tc>
          <w:tcPr>
            <w:tcW w:w="1781" w:type="dxa"/>
            <w:tcBorders>
              <w:top w:val="nil"/>
              <w:left w:val="nil"/>
              <w:bottom w:val="nil"/>
              <w:right w:val="nil"/>
            </w:tcBorders>
            <w:tcMar>
              <w:top w:w="100" w:type="dxa"/>
              <w:left w:w="100" w:type="dxa"/>
              <w:bottom w:w="100" w:type="dxa"/>
              <w:right w:w="100" w:type="dxa"/>
            </w:tcMar>
          </w:tcPr>
          <w:p w14:paraId="374E9E61" w14:textId="77777777" w:rsidR="00BF46D4" w:rsidRDefault="00000000">
            <w:r>
              <w:rPr>
                <w:b/>
                <w:bCs/>
              </w:rPr>
              <w:t>Presentation Tier</w:t>
            </w:r>
          </w:p>
        </w:tc>
        <w:tc>
          <w:tcPr>
            <w:tcW w:w="7243" w:type="dxa"/>
            <w:tcBorders>
              <w:top w:val="nil"/>
              <w:left w:val="nil"/>
              <w:bottom w:val="nil"/>
              <w:right w:val="nil"/>
            </w:tcBorders>
            <w:tcMar>
              <w:top w:w="100" w:type="dxa"/>
              <w:left w:w="100" w:type="dxa"/>
              <w:bottom w:w="100" w:type="dxa"/>
              <w:right w:w="100" w:type="dxa"/>
            </w:tcMar>
          </w:tcPr>
          <w:p w14:paraId="5E1EBE96" w14:textId="77777777" w:rsidR="00BF46D4" w:rsidRDefault="00000000">
            <w:r>
              <w:t xml:space="preserve">Hiển thị danh sách sản phẩm, giỏ hàng, form nhập mã giảm giá, nút Đặt hàng và thông báo kết quả cho </w:t>
            </w:r>
            <w:r>
              <w:rPr>
                <w:b/>
                <w:bCs/>
              </w:rPr>
              <w:t>Khách hàng</w:t>
            </w:r>
            <w:r>
              <w:t>.</w:t>
            </w:r>
          </w:p>
        </w:tc>
      </w:tr>
      <w:tr w:rsidR="00BF46D4" w14:paraId="46E7BC5E" w14:textId="77777777">
        <w:trPr>
          <w:trHeight w:val="1070"/>
        </w:trPr>
        <w:tc>
          <w:tcPr>
            <w:tcW w:w="1781" w:type="dxa"/>
            <w:tcBorders>
              <w:top w:val="nil"/>
              <w:left w:val="nil"/>
              <w:bottom w:val="nil"/>
              <w:right w:val="nil"/>
            </w:tcBorders>
            <w:tcMar>
              <w:top w:w="100" w:type="dxa"/>
              <w:left w:w="100" w:type="dxa"/>
              <w:bottom w:w="100" w:type="dxa"/>
              <w:right w:w="100" w:type="dxa"/>
            </w:tcMar>
          </w:tcPr>
          <w:p w14:paraId="11DE48E3" w14:textId="77777777" w:rsidR="00BF46D4" w:rsidRDefault="00000000">
            <w:r>
              <w:rPr>
                <w:b/>
                <w:bCs/>
              </w:rPr>
              <w:lastRenderedPageBreak/>
              <w:t>Business Logic Tier</w:t>
            </w:r>
          </w:p>
        </w:tc>
        <w:tc>
          <w:tcPr>
            <w:tcW w:w="7243" w:type="dxa"/>
            <w:tcBorders>
              <w:top w:val="nil"/>
              <w:left w:val="nil"/>
              <w:bottom w:val="nil"/>
              <w:right w:val="nil"/>
            </w:tcBorders>
            <w:tcMar>
              <w:top w:w="100" w:type="dxa"/>
              <w:left w:w="100" w:type="dxa"/>
              <w:bottom w:w="100" w:type="dxa"/>
              <w:right w:w="100" w:type="dxa"/>
            </w:tcMar>
          </w:tcPr>
          <w:p w14:paraId="179EEC9B" w14:textId="77777777" w:rsidR="00BF46D4" w:rsidRDefault="00000000">
            <w:r>
              <w:t>Xử lý nghiệp vụ Đặt hàng Online: kiểm tra tồn kho, xác định sản phẩm có đủ số lượng, áp dụng mã giảm giá, tạo đơn hàng và quyết định thông báo thành công/thất bại.</w:t>
            </w:r>
          </w:p>
        </w:tc>
      </w:tr>
      <w:tr w:rsidR="00BF46D4" w14:paraId="43F146D0" w14:textId="77777777">
        <w:trPr>
          <w:trHeight w:val="1070"/>
        </w:trPr>
        <w:tc>
          <w:tcPr>
            <w:tcW w:w="1781" w:type="dxa"/>
            <w:tcBorders>
              <w:top w:val="nil"/>
              <w:left w:val="nil"/>
              <w:bottom w:val="nil"/>
              <w:right w:val="nil"/>
            </w:tcBorders>
            <w:tcMar>
              <w:top w:w="100" w:type="dxa"/>
              <w:left w:w="100" w:type="dxa"/>
              <w:bottom w:w="100" w:type="dxa"/>
              <w:right w:w="100" w:type="dxa"/>
            </w:tcMar>
          </w:tcPr>
          <w:p w14:paraId="4332359E" w14:textId="77777777" w:rsidR="00BF46D4" w:rsidRDefault="00000000">
            <w:r>
              <w:rPr>
                <w:b/>
                <w:bCs/>
              </w:rPr>
              <w:t>Data Tier</w:t>
            </w:r>
          </w:p>
        </w:tc>
        <w:tc>
          <w:tcPr>
            <w:tcW w:w="7243" w:type="dxa"/>
            <w:tcBorders>
              <w:top w:val="nil"/>
              <w:left w:val="nil"/>
              <w:bottom w:val="nil"/>
              <w:right w:val="nil"/>
            </w:tcBorders>
            <w:tcMar>
              <w:top w:w="100" w:type="dxa"/>
              <w:left w:w="100" w:type="dxa"/>
              <w:bottom w:w="100" w:type="dxa"/>
              <w:right w:w="100" w:type="dxa"/>
            </w:tcMar>
          </w:tcPr>
          <w:p w14:paraId="783FD592" w14:textId="77777777" w:rsidR="00BF46D4" w:rsidRDefault="00000000">
            <w:r>
              <w:t>Lưu trữ và truy xuất dữ liệu Khách hàng, Sản phẩm, Đơn hàng và chi tiết sản phẩm trong đơn hàng; cập nhật số lượng tồn kho khi cửa hàng nhập hàng.</w:t>
            </w:r>
          </w:p>
        </w:tc>
      </w:tr>
    </w:tbl>
    <w:p w14:paraId="1A366E4F" w14:textId="77777777" w:rsidR="00BF46D4" w:rsidRDefault="00000000">
      <w:pPr>
        <w:pStyle w:val="Heading3"/>
        <w:keepNext w:val="0"/>
        <w:keepLines w:val="0"/>
        <w:spacing w:before="280"/>
        <w:rPr>
          <w:b/>
          <w:bCs/>
          <w:color w:val="000000"/>
          <w:sz w:val="26"/>
          <w:szCs w:val="26"/>
        </w:rPr>
      </w:pPr>
      <w:bookmarkStart w:id="5" w:name="_s52kl7slpg96" w:colFirst="0" w:colLast="0"/>
      <w:bookmarkEnd w:id="5"/>
      <w:r>
        <w:rPr>
          <w:b/>
          <w:bCs/>
          <w:color w:val="000000"/>
          <w:sz w:val="26"/>
          <w:szCs w:val="26"/>
        </w:rPr>
        <w:t>Luồng tổng quát</w:t>
      </w:r>
    </w:p>
    <w:p w14:paraId="353290E3" w14:textId="77777777" w:rsidR="00BF46D4" w:rsidRDefault="00000000">
      <w:pPr>
        <w:spacing w:before="240" w:after="240"/>
        <w:rPr>
          <w:b/>
          <w:bCs/>
        </w:rPr>
      </w:pPr>
      <w:r>
        <w:rPr>
          <w:rFonts w:ascii="Arial Unicode MS" w:eastAsia="Arial Unicode MS" w:hAnsi="Arial Unicode MS" w:cs="Arial Unicode MS"/>
          <w:b/>
          <w:bCs/>
        </w:rPr>
        <w:t>Khách hàng → Presentation Tier → Business Logic Tier → Data Tier</w:t>
      </w:r>
    </w:p>
    <w:p w14:paraId="6FED132D" w14:textId="77777777" w:rsidR="00BF46D4" w:rsidRDefault="00000000">
      <w:pPr>
        <w:spacing w:before="240" w:after="240"/>
      </w:pPr>
      <w:r>
        <w:t>Kết quả được trả ngược:</w:t>
      </w:r>
    </w:p>
    <w:p w14:paraId="74DDC1B1" w14:textId="6B7CE10C" w:rsidR="00BF46D4" w:rsidRPr="002271A2" w:rsidRDefault="00000000" w:rsidP="002271A2">
      <w:pPr>
        <w:spacing w:before="240" w:after="240"/>
        <w:rPr>
          <w:rStyle w:val="Strong"/>
        </w:rPr>
      </w:pPr>
      <w:r>
        <w:rPr>
          <w:rFonts w:ascii="Arial Unicode MS" w:eastAsia="Arial Unicode MS" w:hAnsi="Arial Unicode MS" w:cs="Arial Unicode MS"/>
          <w:b/>
          <w:bCs/>
        </w:rPr>
        <w:t>Data Tier → Business Logic Tier → Presentation Tier → Khách hàng</w:t>
      </w:r>
      <w:r w:rsidRPr="002271A2">
        <w:rPr>
          <w:rStyle w:val="Strong"/>
          <w:rFonts w:asciiTheme="majorHAnsi" w:hAnsiTheme="majorHAnsi" w:cstheme="majorHAnsi"/>
        </w:rPr>
        <w:t>1. Dễ bảo trì và sửa đổi</w:t>
      </w:r>
    </w:p>
    <w:p w14:paraId="7A5CA9CB" w14:textId="77777777" w:rsidR="00BF46D4" w:rsidRPr="002271A2" w:rsidRDefault="00000000">
      <w:pPr>
        <w:pStyle w:val="Subtitle"/>
        <w:rPr>
          <w:rStyle w:val="Strong"/>
          <w:rFonts w:asciiTheme="majorHAnsi" w:hAnsiTheme="majorHAnsi" w:cstheme="majorHAnsi"/>
          <w:sz w:val="22"/>
          <w:szCs w:val="22"/>
        </w:rPr>
      </w:pPr>
      <w:r w:rsidRPr="002271A2">
        <w:rPr>
          <w:rStyle w:val="Strong"/>
          <w:rFonts w:asciiTheme="majorHAnsi" w:hAnsiTheme="majorHAnsi" w:cstheme="majorHAnsi"/>
          <w:sz w:val="22"/>
          <w:szCs w:val="22"/>
        </w:rPr>
        <w:lastRenderedPageBreak/>
        <w:t>Mô hình chia hệ thống thành 3 tầng:</w:t>
      </w:r>
    </w:p>
    <w:p w14:paraId="4FEAD2BF" w14:textId="77777777" w:rsidR="00BF46D4" w:rsidRPr="002271A2" w:rsidRDefault="00000000">
      <w:pPr>
        <w:pStyle w:val="Subtitle"/>
        <w:rPr>
          <w:rStyle w:val="Strong"/>
          <w:rFonts w:asciiTheme="majorHAnsi" w:hAnsiTheme="majorHAnsi" w:cstheme="majorHAnsi"/>
          <w:sz w:val="22"/>
          <w:szCs w:val="22"/>
        </w:rPr>
      </w:pPr>
      <w:r w:rsidRPr="002271A2">
        <w:rPr>
          <w:rStyle w:val="Strong"/>
          <w:rFonts w:asciiTheme="majorHAnsi" w:hAnsiTheme="majorHAnsi" w:cstheme="majorHAnsi"/>
          <w:sz w:val="22"/>
          <w:szCs w:val="22"/>
        </w:rPr>
        <w:t xml:space="preserve">Presentation: giao diện, nơi người dùng tương tác. </w:t>
      </w:r>
    </w:p>
    <w:p w14:paraId="7EA3C8EB" w14:textId="77777777" w:rsidR="00BF46D4" w:rsidRPr="002271A2" w:rsidRDefault="00000000">
      <w:pPr>
        <w:pStyle w:val="Subtitle"/>
        <w:rPr>
          <w:rStyle w:val="Strong"/>
          <w:rFonts w:asciiTheme="majorHAnsi" w:hAnsiTheme="majorHAnsi" w:cstheme="majorHAnsi"/>
          <w:sz w:val="22"/>
          <w:szCs w:val="22"/>
        </w:rPr>
      </w:pPr>
      <w:r w:rsidRPr="002271A2">
        <w:rPr>
          <w:rStyle w:val="Strong"/>
          <w:rFonts w:asciiTheme="majorHAnsi" w:hAnsiTheme="majorHAnsi" w:cstheme="majorHAnsi"/>
          <w:sz w:val="22"/>
          <w:szCs w:val="22"/>
        </w:rPr>
        <w:t xml:space="preserve">Business Logic: xử lý nghiệp vụ. </w:t>
      </w:r>
    </w:p>
    <w:p w14:paraId="6C5FCFE9" w14:textId="77777777" w:rsidR="00BF46D4" w:rsidRPr="002271A2" w:rsidRDefault="00000000">
      <w:pPr>
        <w:pStyle w:val="Subtitle"/>
        <w:rPr>
          <w:rStyle w:val="Strong"/>
          <w:rFonts w:asciiTheme="majorHAnsi" w:hAnsiTheme="majorHAnsi" w:cstheme="majorHAnsi"/>
          <w:sz w:val="22"/>
          <w:szCs w:val="22"/>
        </w:rPr>
      </w:pPr>
      <w:r w:rsidRPr="002271A2">
        <w:rPr>
          <w:rStyle w:val="Strong"/>
          <w:rFonts w:asciiTheme="majorHAnsi" w:hAnsiTheme="majorHAnsi" w:cstheme="majorHAnsi"/>
          <w:sz w:val="22"/>
          <w:szCs w:val="22"/>
        </w:rPr>
        <w:t xml:space="preserve">Data Access: làm việc với cơ sở dữ liệu. </w:t>
      </w:r>
    </w:p>
    <w:p w14:paraId="32B81741" w14:textId="77777777" w:rsidR="00BF46D4" w:rsidRPr="002271A2" w:rsidRDefault="00000000">
      <w:pPr>
        <w:pStyle w:val="Subtitle"/>
        <w:rPr>
          <w:rStyle w:val="Strong"/>
          <w:rFonts w:asciiTheme="majorHAnsi" w:hAnsiTheme="majorHAnsi" w:cstheme="majorHAnsi"/>
          <w:sz w:val="22"/>
          <w:szCs w:val="22"/>
        </w:rPr>
      </w:pPr>
      <w:r w:rsidRPr="002271A2">
        <w:rPr>
          <w:rStyle w:val="Strong"/>
          <w:rFonts w:asciiTheme="majorHAnsi" w:hAnsiTheme="majorHAnsi" w:cstheme="majorHAnsi"/>
          <w:sz w:val="22"/>
          <w:szCs w:val="22"/>
        </w:rPr>
        <w:t>Khi sửa một phần, thường không ảnh hưởng quá nhiều đến các phần còn lại.</w:t>
      </w:r>
    </w:p>
    <w:p w14:paraId="5B60EAF5" w14:textId="77777777" w:rsidR="00BF46D4" w:rsidRPr="002271A2" w:rsidRDefault="00000000">
      <w:pPr>
        <w:pStyle w:val="Subtitle"/>
        <w:rPr>
          <w:rStyle w:val="Strong"/>
          <w:rFonts w:asciiTheme="majorHAnsi" w:hAnsiTheme="majorHAnsi" w:cstheme="majorHAnsi"/>
          <w:sz w:val="22"/>
          <w:szCs w:val="22"/>
        </w:rPr>
      </w:pPr>
      <w:r w:rsidRPr="002271A2">
        <w:rPr>
          <w:rStyle w:val="Strong"/>
          <w:rFonts w:asciiTheme="majorHAnsi" w:hAnsiTheme="majorHAnsi" w:cstheme="majorHAnsi"/>
          <w:sz w:val="22"/>
          <w:szCs w:val="22"/>
        </w:rPr>
        <w:t>Ví dụ: thay đổi giao diện đặt hàng thì không cần sửa toàn bộ phần xử lý database.</w:t>
      </w:r>
    </w:p>
    <w:p w14:paraId="3022AABF" w14:textId="77777777" w:rsidR="00BF46D4" w:rsidRPr="002271A2" w:rsidRDefault="00BF46D4">
      <w:pPr>
        <w:pStyle w:val="Subtitle"/>
        <w:rPr>
          <w:rStyle w:val="Strong"/>
          <w:rFonts w:asciiTheme="majorHAnsi" w:hAnsiTheme="majorHAnsi" w:cstheme="majorHAnsi"/>
          <w:sz w:val="22"/>
          <w:szCs w:val="22"/>
        </w:rPr>
      </w:pPr>
    </w:p>
    <w:p w14:paraId="3CFD30E3" w14:textId="77777777" w:rsidR="00BF46D4" w:rsidRPr="002271A2" w:rsidRDefault="00000000">
      <w:pPr>
        <w:pStyle w:val="Subtitle"/>
        <w:rPr>
          <w:rStyle w:val="Strong"/>
          <w:rFonts w:asciiTheme="majorHAnsi" w:hAnsiTheme="majorHAnsi" w:cstheme="majorHAnsi"/>
          <w:sz w:val="22"/>
          <w:szCs w:val="22"/>
        </w:rPr>
      </w:pPr>
      <w:r w:rsidRPr="002271A2">
        <w:rPr>
          <w:rStyle w:val="Strong"/>
          <w:rFonts w:asciiTheme="majorHAnsi" w:hAnsiTheme="majorHAnsi" w:cstheme="majorHAnsi"/>
          <w:sz w:val="22"/>
          <w:szCs w:val="22"/>
        </w:rPr>
        <w:t>2. Phân chia trách nhiệm rõ ràng</w:t>
      </w:r>
    </w:p>
    <w:p w14:paraId="58494397" w14:textId="77777777" w:rsidR="00BF46D4" w:rsidRPr="002271A2" w:rsidRDefault="00000000">
      <w:pPr>
        <w:pStyle w:val="Subtitle"/>
        <w:rPr>
          <w:rStyle w:val="Strong"/>
          <w:rFonts w:asciiTheme="majorHAnsi" w:hAnsiTheme="majorHAnsi" w:cstheme="majorHAnsi"/>
          <w:sz w:val="22"/>
          <w:szCs w:val="22"/>
        </w:rPr>
      </w:pPr>
      <w:r w:rsidRPr="002271A2">
        <w:rPr>
          <w:rStyle w:val="Strong"/>
          <w:rFonts w:asciiTheme="majorHAnsi" w:hAnsiTheme="majorHAnsi" w:cstheme="majorHAnsi"/>
          <w:sz w:val="22"/>
          <w:szCs w:val="22"/>
        </w:rPr>
        <w:t>Mỗi tầng có một nhiệm vụ riêng:</w:t>
      </w:r>
    </w:p>
    <w:p w14:paraId="0DB2CA81" w14:textId="77777777" w:rsidR="00BF46D4" w:rsidRPr="002271A2" w:rsidRDefault="00000000">
      <w:pPr>
        <w:pStyle w:val="Subtitle"/>
        <w:rPr>
          <w:rStyle w:val="Strong"/>
          <w:rFonts w:asciiTheme="majorHAnsi" w:hAnsiTheme="majorHAnsi" w:cstheme="majorHAnsi"/>
          <w:sz w:val="22"/>
          <w:szCs w:val="22"/>
        </w:rPr>
      </w:pPr>
      <w:r w:rsidRPr="002271A2">
        <w:rPr>
          <w:rStyle w:val="Strong"/>
          <w:rFonts w:asciiTheme="majorHAnsi" w:hAnsiTheme="majorHAnsi" w:cstheme="majorHAnsi"/>
          <w:sz w:val="22"/>
          <w:szCs w:val="22"/>
        </w:rPr>
        <w:t>Presentation</w:t>
      </w:r>
    </w:p>
    <w:p w14:paraId="1F0F77C1" w14:textId="77777777" w:rsidR="00BF46D4" w:rsidRPr="002271A2" w:rsidRDefault="00000000">
      <w:pPr>
        <w:pStyle w:val="Subtitle"/>
        <w:rPr>
          <w:rStyle w:val="Strong"/>
          <w:rFonts w:asciiTheme="majorHAnsi" w:hAnsiTheme="majorHAnsi" w:cstheme="majorHAnsi"/>
          <w:sz w:val="22"/>
          <w:szCs w:val="22"/>
        </w:rPr>
      </w:pPr>
      <w:r w:rsidRPr="002271A2">
        <w:rPr>
          <w:rStyle w:val="Strong"/>
          <w:rFonts w:asciiTheme="majorHAnsi" w:hAnsiTheme="majorHAnsi" w:cstheme="majorHAnsi"/>
          <w:sz w:val="22"/>
          <w:szCs w:val="22"/>
        </w:rPr>
        <w:t xml:space="preserve">     ↓</w:t>
      </w:r>
    </w:p>
    <w:p w14:paraId="2F71E621" w14:textId="77777777" w:rsidR="00BF46D4" w:rsidRPr="002271A2" w:rsidRDefault="00000000">
      <w:pPr>
        <w:pStyle w:val="Subtitle"/>
        <w:rPr>
          <w:rStyle w:val="Strong"/>
          <w:rFonts w:asciiTheme="majorHAnsi" w:hAnsiTheme="majorHAnsi" w:cstheme="majorHAnsi"/>
          <w:sz w:val="22"/>
          <w:szCs w:val="22"/>
        </w:rPr>
      </w:pPr>
      <w:r w:rsidRPr="002271A2">
        <w:rPr>
          <w:rStyle w:val="Strong"/>
          <w:rFonts w:asciiTheme="majorHAnsi" w:hAnsiTheme="majorHAnsi" w:cstheme="majorHAnsi"/>
          <w:sz w:val="22"/>
          <w:szCs w:val="22"/>
        </w:rPr>
        <w:t>Nhận yêu cầu từ người dùng</w:t>
      </w:r>
    </w:p>
    <w:p w14:paraId="3F96509D" w14:textId="77777777" w:rsidR="00BF46D4" w:rsidRPr="002271A2" w:rsidRDefault="00000000">
      <w:pPr>
        <w:pStyle w:val="Subtitle"/>
        <w:rPr>
          <w:rStyle w:val="Strong"/>
          <w:rFonts w:asciiTheme="majorHAnsi" w:hAnsiTheme="majorHAnsi" w:cstheme="majorHAnsi"/>
          <w:sz w:val="22"/>
          <w:szCs w:val="22"/>
        </w:rPr>
      </w:pPr>
      <w:r w:rsidRPr="002271A2">
        <w:rPr>
          <w:rStyle w:val="Strong"/>
          <w:rFonts w:asciiTheme="majorHAnsi" w:hAnsiTheme="majorHAnsi" w:cstheme="majorHAnsi"/>
          <w:sz w:val="22"/>
          <w:szCs w:val="22"/>
        </w:rPr>
        <w:t xml:space="preserve">     ↓</w:t>
      </w:r>
    </w:p>
    <w:p w14:paraId="049F5B99" w14:textId="77777777" w:rsidR="00BF46D4" w:rsidRPr="002271A2" w:rsidRDefault="00000000">
      <w:pPr>
        <w:pStyle w:val="Subtitle"/>
        <w:rPr>
          <w:rStyle w:val="Strong"/>
          <w:rFonts w:asciiTheme="majorHAnsi" w:hAnsiTheme="majorHAnsi" w:cstheme="majorHAnsi"/>
          <w:sz w:val="22"/>
          <w:szCs w:val="22"/>
        </w:rPr>
      </w:pPr>
      <w:r w:rsidRPr="002271A2">
        <w:rPr>
          <w:rStyle w:val="Strong"/>
          <w:rFonts w:asciiTheme="majorHAnsi" w:hAnsiTheme="majorHAnsi" w:cstheme="majorHAnsi"/>
          <w:sz w:val="22"/>
          <w:szCs w:val="22"/>
        </w:rPr>
        <w:t>Business Logic</w:t>
      </w:r>
    </w:p>
    <w:p w14:paraId="7089B7C6" w14:textId="77777777" w:rsidR="00BF46D4" w:rsidRPr="002271A2" w:rsidRDefault="00000000">
      <w:pPr>
        <w:pStyle w:val="Subtitle"/>
        <w:rPr>
          <w:rStyle w:val="Strong"/>
          <w:rFonts w:asciiTheme="majorHAnsi" w:hAnsiTheme="majorHAnsi" w:cstheme="majorHAnsi"/>
          <w:sz w:val="22"/>
          <w:szCs w:val="22"/>
        </w:rPr>
      </w:pPr>
      <w:r w:rsidRPr="002271A2">
        <w:rPr>
          <w:rStyle w:val="Strong"/>
          <w:rFonts w:asciiTheme="majorHAnsi" w:hAnsiTheme="majorHAnsi" w:cstheme="majorHAnsi"/>
          <w:sz w:val="22"/>
          <w:szCs w:val="22"/>
        </w:rPr>
        <w:t xml:space="preserve">     ↓</w:t>
      </w:r>
    </w:p>
    <w:p w14:paraId="6E5C13CC" w14:textId="77777777" w:rsidR="00BF46D4" w:rsidRPr="002271A2" w:rsidRDefault="00000000">
      <w:pPr>
        <w:pStyle w:val="Subtitle"/>
        <w:rPr>
          <w:rStyle w:val="Strong"/>
          <w:rFonts w:asciiTheme="majorHAnsi" w:hAnsiTheme="majorHAnsi" w:cstheme="majorHAnsi"/>
          <w:sz w:val="22"/>
          <w:szCs w:val="22"/>
        </w:rPr>
      </w:pPr>
      <w:r w:rsidRPr="002271A2">
        <w:rPr>
          <w:rStyle w:val="Strong"/>
          <w:rFonts w:asciiTheme="majorHAnsi" w:hAnsiTheme="majorHAnsi" w:cstheme="majorHAnsi"/>
          <w:sz w:val="22"/>
          <w:szCs w:val="22"/>
        </w:rPr>
        <w:t>Xử lý nghiệp vụ, kiểm tra điều kiện</w:t>
      </w:r>
    </w:p>
    <w:p w14:paraId="5D707677" w14:textId="77777777" w:rsidR="00BF46D4" w:rsidRPr="002271A2" w:rsidRDefault="00000000">
      <w:pPr>
        <w:pStyle w:val="Subtitle"/>
        <w:rPr>
          <w:rStyle w:val="Strong"/>
          <w:rFonts w:asciiTheme="majorHAnsi" w:hAnsiTheme="majorHAnsi" w:cstheme="majorHAnsi"/>
          <w:sz w:val="22"/>
          <w:szCs w:val="22"/>
        </w:rPr>
      </w:pPr>
      <w:r w:rsidRPr="002271A2">
        <w:rPr>
          <w:rStyle w:val="Strong"/>
          <w:rFonts w:asciiTheme="majorHAnsi" w:hAnsiTheme="majorHAnsi" w:cstheme="majorHAnsi"/>
          <w:sz w:val="22"/>
          <w:szCs w:val="22"/>
        </w:rPr>
        <w:t xml:space="preserve">     ↓</w:t>
      </w:r>
    </w:p>
    <w:p w14:paraId="3E7D88B9" w14:textId="77777777" w:rsidR="00BF46D4" w:rsidRPr="002271A2" w:rsidRDefault="00000000">
      <w:pPr>
        <w:pStyle w:val="Subtitle"/>
        <w:rPr>
          <w:rStyle w:val="Strong"/>
          <w:rFonts w:asciiTheme="majorHAnsi" w:hAnsiTheme="majorHAnsi" w:cstheme="majorHAnsi"/>
          <w:sz w:val="22"/>
          <w:szCs w:val="22"/>
        </w:rPr>
      </w:pPr>
      <w:r w:rsidRPr="002271A2">
        <w:rPr>
          <w:rStyle w:val="Strong"/>
          <w:rFonts w:asciiTheme="majorHAnsi" w:hAnsiTheme="majorHAnsi" w:cstheme="majorHAnsi"/>
          <w:sz w:val="22"/>
          <w:szCs w:val="22"/>
        </w:rPr>
        <w:t>Data Access</w:t>
      </w:r>
    </w:p>
    <w:p w14:paraId="70F304B6" w14:textId="77777777" w:rsidR="00BF46D4" w:rsidRPr="002271A2" w:rsidRDefault="00000000">
      <w:pPr>
        <w:pStyle w:val="Subtitle"/>
        <w:rPr>
          <w:rStyle w:val="Strong"/>
          <w:rFonts w:asciiTheme="majorHAnsi" w:hAnsiTheme="majorHAnsi" w:cstheme="majorHAnsi"/>
          <w:sz w:val="22"/>
          <w:szCs w:val="22"/>
        </w:rPr>
      </w:pPr>
      <w:r w:rsidRPr="002271A2">
        <w:rPr>
          <w:rStyle w:val="Strong"/>
          <w:rFonts w:asciiTheme="majorHAnsi" w:hAnsiTheme="majorHAnsi" w:cstheme="majorHAnsi"/>
          <w:sz w:val="22"/>
          <w:szCs w:val="22"/>
        </w:rPr>
        <w:t xml:space="preserve">     ↓</w:t>
      </w:r>
    </w:p>
    <w:p w14:paraId="36089C59" w14:textId="77777777" w:rsidR="00BF46D4" w:rsidRPr="002271A2" w:rsidRDefault="00000000">
      <w:pPr>
        <w:pStyle w:val="Subtitle"/>
        <w:rPr>
          <w:rStyle w:val="Strong"/>
          <w:rFonts w:asciiTheme="majorHAnsi" w:hAnsiTheme="majorHAnsi" w:cstheme="majorHAnsi"/>
          <w:sz w:val="22"/>
          <w:szCs w:val="22"/>
        </w:rPr>
      </w:pPr>
      <w:r w:rsidRPr="002271A2">
        <w:rPr>
          <w:rStyle w:val="Strong"/>
          <w:rFonts w:asciiTheme="majorHAnsi" w:hAnsiTheme="majorHAnsi" w:cstheme="majorHAnsi"/>
          <w:sz w:val="22"/>
          <w:szCs w:val="22"/>
        </w:rPr>
        <w:t>Đọc / ghi Database</w:t>
      </w:r>
    </w:p>
    <w:p w14:paraId="0362E145" w14:textId="77777777" w:rsidR="00BF46D4" w:rsidRPr="002271A2" w:rsidRDefault="00000000">
      <w:pPr>
        <w:pStyle w:val="Subtitle"/>
        <w:rPr>
          <w:rStyle w:val="Strong"/>
          <w:rFonts w:asciiTheme="majorHAnsi" w:hAnsiTheme="majorHAnsi" w:cstheme="majorHAnsi"/>
          <w:sz w:val="22"/>
          <w:szCs w:val="22"/>
        </w:rPr>
      </w:pPr>
      <w:r w:rsidRPr="002271A2">
        <w:rPr>
          <w:rStyle w:val="Strong"/>
          <w:rFonts w:asciiTheme="majorHAnsi" w:hAnsiTheme="majorHAnsi" w:cstheme="majorHAnsi"/>
          <w:sz w:val="22"/>
          <w:szCs w:val="22"/>
        </w:rPr>
        <w:t>Nhờ vậy code dễ hiểu, dễ quản lý, tránh việc một file vừa xử lý giao diện, nghiệp vụ và database.</w:t>
      </w:r>
    </w:p>
    <w:p w14:paraId="0368CCDE" w14:textId="77777777" w:rsidR="00BF46D4" w:rsidRPr="002271A2" w:rsidRDefault="00BF46D4">
      <w:pPr>
        <w:pStyle w:val="Subtitle"/>
        <w:rPr>
          <w:rStyle w:val="Strong"/>
          <w:rFonts w:asciiTheme="majorHAnsi" w:hAnsiTheme="majorHAnsi" w:cstheme="majorHAnsi"/>
          <w:sz w:val="22"/>
          <w:szCs w:val="22"/>
        </w:rPr>
      </w:pPr>
    </w:p>
    <w:p w14:paraId="668807FC" w14:textId="77777777" w:rsidR="00BF46D4" w:rsidRPr="002271A2" w:rsidRDefault="00000000">
      <w:pPr>
        <w:pStyle w:val="Subtitle"/>
        <w:rPr>
          <w:rStyle w:val="Strong"/>
          <w:rFonts w:asciiTheme="majorHAnsi" w:hAnsiTheme="majorHAnsi" w:cstheme="majorHAnsi"/>
          <w:sz w:val="22"/>
          <w:szCs w:val="22"/>
        </w:rPr>
      </w:pPr>
      <w:r w:rsidRPr="002271A2">
        <w:rPr>
          <w:rStyle w:val="Strong"/>
          <w:rFonts w:asciiTheme="majorHAnsi" w:hAnsiTheme="majorHAnsi" w:cstheme="majorHAnsi"/>
          <w:sz w:val="22"/>
          <w:szCs w:val="22"/>
        </w:rPr>
        <w:lastRenderedPageBreak/>
        <w:t>3. Dễ mở rộng và tái sử dụng</w:t>
      </w:r>
    </w:p>
    <w:p w14:paraId="0BA73640" w14:textId="77777777" w:rsidR="00BF46D4" w:rsidRPr="002271A2" w:rsidRDefault="00000000">
      <w:pPr>
        <w:pStyle w:val="Subtitle"/>
        <w:rPr>
          <w:rStyle w:val="Strong"/>
          <w:rFonts w:asciiTheme="majorHAnsi" w:hAnsiTheme="majorHAnsi" w:cstheme="majorHAnsi"/>
          <w:sz w:val="22"/>
          <w:szCs w:val="22"/>
        </w:rPr>
      </w:pPr>
      <w:r w:rsidRPr="002271A2">
        <w:rPr>
          <w:rStyle w:val="Strong"/>
          <w:rFonts w:asciiTheme="majorHAnsi" w:hAnsiTheme="majorHAnsi" w:cstheme="majorHAnsi"/>
          <w:sz w:val="22"/>
          <w:szCs w:val="22"/>
        </w:rPr>
        <w:t>Khi hệ thống phát triển, có thể mở rộng từng tầng mà không phải viết lại toàn bộ hệ thống.</w:t>
      </w:r>
    </w:p>
    <w:p w14:paraId="28D8F7B7" w14:textId="77777777" w:rsidR="00BF46D4" w:rsidRPr="002271A2" w:rsidRDefault="00000000">
      <w:pPr>
        <w:pStyle w:val="Subtitle"/>
        <w:rPr>
          <w:rStyle w:val="Strong"/>
          <w:rFonts w:asciiTheme="majorHAnsi" w:hAnsiTheme="majorHAnsi" w:cstheme="majorHAnsi"/>
          <w:sz w:val="22"/>
          <w:szCs w:val="22"/>
        </w:rPr>
      </w:pPr>
      <w:r w:rsidRPr="002271A2">
        <w:rPr>
          <w:rStyle w:val="Strong"/>
          <w:rFonts w:asciiTheme="majorHAnsi" w:hAnsiTheme="majorHAnsi" w:cstheme="majorHAnsi"/>
          <w:sz w:val="22"/>
          <w:szCs w:val="22"/>
        </w:rPr>
        <w:t>Ví dụ: sau này RikkeiFastMart có thêm ứng dụng điện thoại, có thể dùng lại tầng Business Logic và Data Access, chỉ cần xây thêm phần giao diện phù hợp.</w:t>
      </w:r>
    </w:p>
    <w:p w14:paraId="26A3DF61" w14:textId="77777777" w:rsidR="00BF46D4" w:rsidRPr="002271A2" w:rsidRDefault="00000000">
      <w:pPr>
        <w:pStyle w:val="Subtitle"/>
        <w:rPr>
          <w:rStyle w:val="Strong"/>
          <w:rFonts w:asciiTheme="majorHAnsi" w:hAnsiTheme="majorHAnsi" w:cstheme="majorHAnsi"/>
          <w:sz w:val="22"/>
          <w:szCs w:val="22"/>
        </w:rPr>
      </w:pPr>
      <w:r w:rsidRPr="002271A2">
        <w:rPr>
          <w:rStyle w:val="Strong"/>
          <w:rFonts w:asciiTheme="majorHAnsi" w:hAnsiTheme="majorHAnsi" w:cstheme="majorHAnsi"/>
          <w:sz w:val="22"/>
          <w:szCs w:val="22"/>
        </w:rPr>
        <w:t>Câu trả lời ngắn để vấn đáp</w:t>
      </w:r>
    </w:p>
    <w:p w14:paraId="77BD530B" w14:textId="77777777" w:rsidR="00BF46D4" w:rsidRPr="002271A2" w:rsidRDefault="00000000">
      <w:pPr>
        <w:pStyle w:val="Subtitle"/>
        <w:rPr>
          <w:rStyle w:val="Strong"/>
          <w:rFonts w:asciiTheme="majorHAnsi" w:hAnsiTheme="majorHAnsi" w:cstheme="majorHAnsi"/>
          <w:sz w:val="22"/>
          <w:szCs w:val="22"/>
        </w:rPr>
      </w:pPr>
      <w:r w:rsidRPr="002271A2">
        <w:rPr>
          <w:rStyle w:val="Strong"/>
          <w:rFonts w:asciiTheme="majorHAnsi" w:hAnsiTheme="majorHAnsi" w:cstheme="majorHAnsi"/>
          <w:sz w:val="22"/>
          <w:szCs w:val="22"/>
        </w:rPr>
        <w:t>Bạn có thể học thuộc câu này:</w:t>
      </w:r>
    </w:p>
    <w:p w14:paraId="3527BFCA" w14:textId="77777777" w:rsidR="00BF46D4" w:rsidRPr="002271A2" w:rsidRDefault="00000000">
      <w:pPr>
        <w:pStyle w:val="Subtitle"/>
        <w:rPr>
          <w:rStyle w:val="Strong"/>
          <w:rFonts w:asciiTheme="majorHAnsi" w:hAnsiTheme="majorHAnsi" w:cstheme="majorHAnsi"/>
          <w:sz w:val="22"/>
          <w:szCs w:val="22"/>
        </w:rPr>
      </w:pPr>
      <w:r w:rsidRPr="002271A2">
        <w:rPr>
          <w:rStyle w:val="Strong"/>
          <w:rFonts w:asciiTheme="majorHAnsi" w:hAnsiTheme="majorHAnsi" w:cstheme="majorHAnsi"/>
          <w:sz w:val="22"/>
          <w:szCs w:val="22"/>
        </w:rPr>
        <w:t>“Em sử dụng mô hình 3 tầng vì 3 lý do: thứ nhất là dễ bảo trì, khi thay đổi một tầng thì hạn chế ảnh hưởng đến tầng khác; thứ hai là phân chia trách nhiệm rõ ràng, mỗi tầng đảm nhận một nhiệm vụ riêng; thứ ba là hệ thống dễ mở rộng và tái sử dụng khi phát triển thêm chức năng hoặc giao diện mới.”</w:t>
      </w:r>
    </w:p>
    <w:p w14:paraId="50F56659" w14:textId="77777777" w:rsidR="00BF46D4" w:rsidRDefault="00BF46D4"/>
    <w:p w14:paraId="7164467C" w14:textId="77777777" w:rsidR="00BF46D4" w:rsidRDefault="00000000">
      <w:pPr>
        <w:pStyle w:val="Heading1"/>
        <w:keepNext w:val="0"/>
        <w:keepLines w:val="0"/>
        <w:spacing w:before="480"/>
        <w:rPr>
          <w:b/>
          <w:bCs/>
          <w:sz w:val="46"/>
          <w:szCs w:val="46"/>
        </w:rPr>
      </w:pPr>
      <w:bookmarkStart w:id="6" w:name="_98esbmst7dbu" w:colFirst="0" w:colLast="0"/>
      <w:bookmarkEnd w:id="6"/>
      <w:r>
        <w:rPr>
          <w:b/>
          <w:bCs/>
          <w:sz w:val="46"/>
          <w:szCs w:val="46"/>
        </w:rPr>
        <w:t>BƯỚC 3 — USE CASE DIAGRAM</w:t>
      </w:r>
    </w:p>
    <w:p w14:paraId="2EF1014D" w14:textId="77777777" w:rsidR="00BF46D4" w:rsidRDefault="00000000">
      <w:pPr>
        <w:pStyle w:val="Heading2"/>
        <w:keepNext w:val="0"/>
        <w:keepLines w:val="0"/>
        <w:spacing w:after="80"/>
        <w:rPr>
          <w:b/>
          <w:bCs/>
          <w:sz w:val="34"/>
          <w:szCs w:val="34"/>
        </w:rPr>
      </w:pPr>
      <w:bookmarkStart w:id="7" w:name="_fgjzdds4rko3" w:colFirst="0" w:colLast="0"/>
      <w:bookmarkEnd w:id="7"/>
      <w:r>
        <w:rPr>
          <w:b/>
          <w:bCs/>
          <w:sz w:val="34"/>
          <w:szCs w:val="34"/>
        </w:rPr>
        <w:t>3.1. Actor</w:t>
      </w:r>
    </w:p>
    <w:p w14:paraId="6ECBC35B" w14:textId="77777777" w:rsidR="00BF46D4" w:rsidRDefault="00000000">
      <w:pPr>
        <w:spacing w:before="240" w:after="240"/>
      </w:pPr>
      <w:r>
        <w:t xml:space="preserve">Có </w:t>
      </w:r>
      <w:r>
        <w:rPr>
          <w:b/>
          <w:bCs/>
        </w:rPr>
        <w:t>2 Actor</w:t>
      </w:r>
      <w:r>
        <w:t>:</w:t>
      </w:r>
    </w:p>
    <w:p w14:paraId="1A1278D7" w14:textId="77777777" w:rsidR="00BF46D4" w:rsidRDefault="00000000">
      <w:pPr>
        <w:pStyle w:val="Heading3"/>
        <w:keepNext w:val="0"/>
        <w:keepLines w:val="0"/>
        <w:spacing w:before="280"/>
        <w:rPr>
          <w:b/>
          <w:bCs/>
          <w:color w:val="000000"/>
          <w:sz w:val="26"/>
          <w:szCs w:val="26"/>
        </w:rPr>
      </w:pPr>
      <w:bookmarkStart w:id="8" w:name="_ly0qb15qth2p" w:colFirst="0" w:colLast="0"/>
      <w:bookmarkEnd w:id="8"/>
      <w:r>
        <w:rPr>
          <w:b/>
          <w:bCs/>
          <w:color w:val="000000"/>
          <w:sz w:val="26"/>
          <w:szCs w:val="26"/>
        </w:rPr>
        <w:t>Actor 1: Khách hàng</w:t>
      </w:r>
    </w:p>
    <w:p w14:paraId="51B29078" w14:textId="77777777" w:rsidR="00BF46D4" w:rsidRDefault="00000000">
      <w:pPr>
        <w:spacing w:before="240" w:after="240"/>
      </w:pPr>
      <w:r>
        <w:t>Thực hiện:</w:t>
      </w:r>
    </w:p>
    <w:p w14:paraId="4A5D268E" w14:textId="77777777" w:rsidR="00BF46D4" w:rsidRDefault="00000000">
      <w:pPr>
        <w:numPr>
          <w:ilvl w:val="0"/>
          <w:numId w:val="1"/>
        </w:numPr>
        <w:spacing w:before="240"/>
      </w:pPr>
      <w:r>
        <w:t>Xem sản phẩm.</w:t>
      </w:r>
    </w:p>
    <w:p w14:paraId="729D030E" w14:textId="77777777" w:rsidR="00BF46D4" w:rsidRDefault="00000000">
      <w:pPr>
        <w:numPr>
          <w:ilvl w:val="0"/>
          <w:numId w:val="1"/>
        </w:numPr>
      </w:pPr>
      <w:r>
        <w:t>Thêm sản phẩm và số lượng vào giỏ hàng.</w:t>
      </w:r>
    </w:p>
    <w:p w14:paraId="0C8B1864" w14:textId="77777777" w:rsidR="00BF46D4" w:rsidRDefault="00000000">
      <w:pPr>
        <w:numPr>
          <w:ilvl w:val="0"/>
          <w:numId w:val="1"/>
        </w:numPr>
        <w:spacing w:after="240"/>
      </w:pPr>
      <w:r>
        <w:t>Đặt hàng Online.</w:t>
      </w:r>
    </w:p>
    <w:p w14:paraId="4F3361CF" w14:textId="77777777" w:rsidR="00BF46D4" w:rsidRDefault="00000000">
      <w:pPr>
        <w:pStyle w:val="Heading3"/>
        <w:keepNext w:val="0"/>
        <w:keepLines w:val="0"/>
        <w:spacing w:before="280"/>
        <w:rPr>
          <w:b/>
          <w:bCs/>
          <w:color w:val="000000"/>
          <w:sz w:val="26"/>
          <w:szCs w:val="26"/>
        </w:rPr>
      </w:pPr>
      <w:bookmarkStart w:id="9" w:name="_azjczpadcz25" w:colFirst="0" w:colLast="0"/>
      <w:bookmarkEnd w:id="9"/>
      <w:r>
        <w:rPr>
          <w:b/>
          <w:bCs/>
          <w:color w:val="000000"/>
          <w:sz w:val="26"/>
          <w:szCs w:val="26"/>
        </w:rPr>
        <w:t>Actor 2: Nhân viên kho</w:t>
      </w:r>
    </w:p>
    <w:p w14:paraId="013C25DC" w14:textId="77777777" w:rsidR="00BF46D4" w:rsidRDefault="00000000">
      <w:pPr>
        <w:spacing w:before="240" w:after="240"/>
      </w:pPr>
      <w:r>
        <w:t>Thực hiện:</w:t>
      </w:r>
    </w:p>
    <w:p w14:paraId="7B850C5C" w14:textId="77777777" w:rsidR="00BF46D4" w:rsidRDefault="00000000">
      <w:pPr>
        <w:numPr>
          <w:ilvl w:val="0"/>
          <w:numId w:val="2"/>
        </w:numPr>
        <w:spacing w:before="240" w:after="240"/>
      </w:pPr>
      <w:r>
        <w:t>Cập nhật tồn kho khi cửa hàng nhập hàng mới.</w:t>
      </w:r>
    </w:p>
    <w:p w14:paraId="3A382267" w14:textId="77777777" w:rsidR="00BF46D4" w:rsidRDefault="00BF46D4"/>
    <w:p w14:paraId="168CADE6" w14:textId="77777777" w:rsidR="00BF46D4" w:rsidRDefault="00000000">
      <w:pPr>
        <w:pStyle w:val="Heading2"/>
        <w:keepNext w:val="0"/>
        <w:keepLines w:val="0"/>
        <w:spacing w:after="80"/>
        <w:rPr>
          <w:b/>
          <w:bCs/>
          <w:sz w:val="34"/>
          <w:szCs w:val="34"/>
        </w:rPr>
      </w:pPr>
      <w:bookmarkStart w:id="10" w:name="_nbewegk35hi8" w:colFirst="0" w:colLast="0"/>
      <w:bookmarkEnd w:id="10"/>
      <w:r>
        <w:rPr>
          <w:b/>
          <w:bCs/>
          <w:sz w:val="34"/>
          <w:szCs w:val="34"/>
        </w:rPr>
        <w:t>3.2. Use Case</w:t>
      </w:r>
    </w:p>
    <w:p w14:paraId="2DF81A49" w14:textId="77777777" w:rsidR="00BF46D4" w:rsidRDefault="00000000">
      <w:pPr>
        <w:spacing w:before="240" w:after="240"/>
      </w:pPr>
      <w:r>
        <w:t xml:space="preserve">Có </w:t>
      </w:r>
      <w:r>
        <w:rPr>
          <w:b/>
          <w:bCs/>
        </w:rPr>
        <w:t>4 Use Case</w:t>
      </w:r>
      <w:r>
        <w:t>:</w:t>
      </w:r>
    </w:p>
    <w:p w14:paraId="2215322C" w14:textId="77777777" w:rsidR="00BF46D4" w:rsidRDefault="00000000">
      <w:pPr>
        <w:numPr>
          <w:ilvl w:val="0"/>
          <w:numId w:val="3"/>
        </w:numPr>
        <w:spacing w:before="240"/>
      </w:pPr>
      <w:r>
        <w:rPr>
          <w:b/>
          <w:bCs/>
        </w:rPr>
        <w:lastRenderedPageBreak/>
        <w:t>Xem sản phẩm</w:t>
      </w:r>
    </w:p>
    <w:p w14:paraId="223278AF" w14:textId="77777777" w:rsidR="00BF46D4" w:rsidRDefault="00000000">
      <w:pPr>
        <w:numPr>
          <w:ilvl w:val="0"/>
          <w:numId w:val="3"/>
        </w:numPr>
      </w:pPr>
      <w:r>
        <w:rPr>
          <w:b/>
          <w:bCs/>
        </w:rPr>
        <w:t>Đặt hàng Online</w:t>
      </w:r>
    </w:p>
    <w:p w14:paraId="054C9BFB" w14:textId="77777777" w:rsidR="00BF46D4" w:rsidRDefault="00000000">
      <w:pPr>
        <w:numPr>
          <w:ilvl w:val="0"/>
          <w:numId w:val="3"/>
        </w:numPr>
      </w:pPr>
      <w:r>
        <w:rPr>
          <w:b/>
          <w:bCs/>
        </w:rPr>
        <w:t>Kiểm tra tồn kho</w:t>
      </w:r>
    </w:p>
    <w:p w14:paraId="6708ADD2" w14:textId="77777777" w:rsidR="00BF46D4" w:rsidRDefault="00000000">
      <w:pPr>
        <w:numPr>
          <w:ilvl w:val="0"/>
          <w:numId w:val="3"/>
        </w:numPr>
        <w:spacing w:after="240"/>
      </w:pPr>
      <w:r>
        <w:rPr>
          <w:b/>
          <w:bCs/>
        </w:rPr>
        <w:t>Cập nhật tồn kho</w:t>
      </w:r>
    </w:p>
    <w:p w14:paraId="53012F9F" w14:textId="77777777" w:rsidR="00BF46D4" w:rsidRDefault="00000000">
      <w:pPr>
        <w:pStyle w:val="Heading3"/>
        <w:keepNext w:val="0"/>
        <w:keepLines w:val="0"/>
        <w:spacing w:before="280"/>
        <w:rPr>
          <w:b/>
          <w:bCs/>
          <w:color w:val="000000"/>
          <w:sz w:val="26"/>
          <w:szCs w:val="26"/>
        </w:rPr>
      </w:pPr>
      <w:bookmarkStart w:id="11" w:name="_j4mj6sf2eir3" w:colFirst="0" w:colLast="0"/>
      <w:bookmarkEnd w:id="11"/>
      <w:r>
        <w:rPr>
          <w:b/>
          <w:bCs/>
          <w:color w:val="000000"/>
          <w:sz w:val="26"/>
          <w:szCs w:val="26"/>
        </w:rPr>
        <w:t>Quan hệ</w:t>
      </w:r>
    </w:p>
    <w:p w14:paraId="6F8CDAE6" w14:textId="77777777" w:rsidR="00BF46D4" w:rsidRDefault="00000000">
      <w:pPr>
        <w:numPr>
          <w:ilvl w:val="0"/>
          <w:numId w:val="4"/>
        </w:numPr>
        <w:spacing w:before="240"/>
      </w:pPr>
      <w:r>
        <w:rPr>
          <w:b/>
          <w:bCs/>
        </w:rPr>
        <w:t>Khách hàng — Xem sản phẩm</w:t>
      </w:r>
    </w:p>
    <w:p w14:paraId="09B6983A" w14:textId="77777777" w:rsidR="00BF46D4" w:rsidRDefault="00000000">
      <w:pPr>
        <w:numPr>
          <w:ilvl w:val="0"/>
          <w:numId w:val="4"/>
        </w:numPr>
      </w:pPr>
      <w:r>
        <w:rPr>
          <w:b/>
          <w:bCs/>
        </w:rPr>
        <w:t>Khách hàng — Đặt hàng Online</w:t>
      </w:r>
    </w:p>
    <w:p w14:paraId="3CFAA77C" w14:textId="77777777" w:rsidR="00BF46D4" w:rsidRDefault="00000000">
      <w:pPr>
        <w:numPr>
          <w:ilvl w:val="0"/>
          <w:numId w:val="4"/>
        </w:numPr>
      </w:pPr>
      <w:r>
        <w:rPr>
          <w:b/>
          <w:bCs/>
        </w:rPr>
        <w:t>Đặt hàng Online</w:t>
      </w:r>
      <w:r>
        <w:t xml:space="preserve"> </w:t>
      </w:r>
      <w:r>
        <w:rPr>
          <w:rFonts w:ascii="Roboto Mono" w:eastAsia="Roboto Mono" w:hAnsi="Roboto Mono" w:cs="Roboto Mono"/>
          <w:color w:val="188038"/>
        </w:rPr>
        <w:t>&lt;&lt;include&gt;&gt;</w:t>
      </w:r>
      <w:r>
        <w:t xml:space="preserve"> </w:t>
      </w:r>
      <w:r>
        <w:rPr>
          <w:b/>
          <w:bCs/>
        </w:rPr>
        <w:t>Kiểm tra tồn kho</w:t>
      </w:r>
    </w:p>
    <w:p w14:paraId="76F825A6" w14:textId="77777777" w:rsidR="00BF46D4" w:rsidRDefault="00000000">
      <w:pPr>
        <w:numPr>
          <w:ilvl w:val="0"/>
          <w:numId w:val="4"/>
        </w:numPr>
        <w:spacing w:after="240"/>
      </w:pPr>
      <w:r>
        <w:rPr>
          <w:b/>
          <w:bCs/>
        </w:rPr>
        <w:t>Nhân viên kho — Cập nhật tồn kho</w:t>
      </w:r>
    </w:p>
    <w:p w14:paraId="28C936D6" w14:textId="77777777" w:rsidR="00BF46D4" w:rsidRDefault="00000000">
      <w:pPr>
        <w:spacing w:before="240" w:after="240"/>
      </w:pPr>
      <w:r>
        <w:t xml:space="preserve">Việc </w:t>
      </w:r>
      <w:r>
        <w:rPr>
          <w:b/>
          <w:bCs/>
        </w:rPr>
        <w:t>nhập mã giảm giá</w:t>
      </w:r>
      <w:r>
        <w:t xml:space="preserve"> được xem là một bước bên trong Use Case </w:t>
      </w:r>
      <w:r>
        <w:rPr>
          <w:b/>
          <w:bCs/>
        </w:rPr>
        <w:t>Đặt hàng Online</w:t>
      </w:r>
      <w:r>
        <w:t>, không tách thành Use Case riêng để tuân thủ giới hạn tối đa 4 Use Case.</w:t>
      </w:r>
    </w:p>
    <w:p w14:paraId="4A496803" w14:textId="77777777" w:rsidR="00BF46D4" w:rsidRDefault="00BF46D4"/>
    <w:p w14:paraId="7D2824BC" w14:textId="77777777" w:rsidR="00BF46D4" w:rsidRDefault="00000000">
      <w:pPr>
        <w:pStyle w:val="Heading2"/>
        <w:keepNext w:val="0"/>
        <w:keepLines w:val="0"/>
        <w:spacing w:after="80"/>
        <w:rPr>
          <w:b/>
          <w:bCs/>
          <w:sz w:val="34"/>
          <w:szCs w:val="34"/>
        </w:rPr>
      </w:pPr>
      <w:bookmarkStart w:id="12" w:name="_f8otz64taox0" w:colFirst="0" w:colLast="0"/>
      <w:bookmarkEnd w:id="12"/>
      <w:r>
        <w:rPr>
          <w:b/>
          <w:bCs/>
          <w:sz w:val="34"/>
          <w:szCs w:val="34"/>
        </w:rPr>
        <w:t>3.3. PlantUML — Use Case Diagram</w:t>
      </w:r>
    </w:p>
    <w:p w14:paraId="081644D9" w14:textId="01045EA6" w:rsidR="00BF46D4" w:rsidRDefault="00BF46D4"/>
    <w:p w14:paraId="595BF8BF" w14:textId="77777777" w:rsidR="00BF46D4" w:rsidRPr="0086613F" w:rsidRDefault="00BF46D4">
      <w:pPr>
        <w:rPr>
          <w:lang w:val="en-US"/>
        </w:rPr>
      </w:pPr>
    </w:p>
    <w:p w14:paraId="38628EE7" w14:textId="77777777" w:rsidR="00BF46D4" w:rsidRDefault="00000000">
      <w:pPr>
        <w:pStyle w:val="Heading1"/>
        <w:keepNext w:val="0"/>
        <w:keepLines w:val="0"/>
        <w:spacing w:before="480"/>
        <w:rPr>
          <w:b/>
          <w:bCs/>
          <w:sz w:val="46"/>
          <w:szCs w:val="46"/>
        </w:rPr>
      </w:pPr>
      <w:bookmarkStart w:id="13" w:name="_ietcb02epwha" w:colFirst="0" w:colLast="0"/>
      <w:bookmarkEnd w:id="13"/>
      <w:r>
        <w:rPr>
          <w:b/>
          <w:bCs/>
          <w:sz w:val="46"/>
          <w:szCs w:val="46"/>
        </w:rPr>
        <w:t>BƯỚC 4 — ĐẶC TẢ USE CASE &amp; ACTIVITY DIAGRAM</w:t>
      </w:r>
    </w:p>
    <w:p w14:paraId="381113C1" w14:textId="77777777" w:rsidR="00BF46D4" w:rsidRDefault="00000000">
      <w:pPr>
        <w:pStyle w:val="Heading2"/>
        <w:keepNext w:val="0"/>
        <w:keepLines w:val="0"/>
        <w:spacing w:after="80"/>
        <w:rPr>
          <w:b/>
          <w:bCs/>
          <w:sz w:val="34"/>
          <w:szCs w:val="34"/>
        </w:rPr>
      </w:pPr>
      <w:bookmarkStart w:id="14" w:name="_y8xadwnvbirj" w:colFirst="0" w:colLast="0"/>
      <w:bookmarkEnd w:id="14"/>
      <w:r>
        <w:rPr>
          <w:b/>
          <w:bCs/>
          <w:sz w:val="34"/>
          <w:szCs w:val="34"/>
        </w:rPr>
        <w:t>4.1. Đặc tả Use Case</w:t>
      </w:r>
    </w:p>
    <w:p w14:paraId="022F92CE" w14:textId="77777777" w:rsidR="00BF46D4" w:rsidRDefault="00000000">
      <w:pPr>
        <w:pStyle w:val="Heading3"/>
        <w:keepNext w:val="0"/>
        <w:keepLines w:val="0"/>
        <w:spacing w:before="280"/>
        <w:rPr>
          <w:b/>
          <w:bCs/>
          <w:color w:val="000000"/>
          <w:sz w:val="26"/>
          <w:szCs w:val="26"/>
        </w:rPr>
      </w:pPr>
      <w:bookmarkStart w:id="15" w:name="_ubwvhwe0n1au" w:colFirst="0" w:colLast="0"/>
      <w:bookmarkEnd w:id="15"/>
      <w:r>
        <w:rPr>
          <w:b/>
          <w:bCs/>
          <w:color w:val="000000"/>
          <w:sz w:val="26"/>
          <w:szCs w:val="26"/>
        </w:rPr>
        <w:t>Use Case Name &amp; ID</w:t>
      </w:r>
    </w:p>
    <w:p w14:paraId="761FAB72" w14:textId="77777777" w:rsidR="00BF46D4" w:rsidRDefault="00000000">
      <w:pPr>
        <w:spacing w:before="240" w:after="240"/>
        <w:rPr>
          <w:b/>
          <w:bCs/>
        </w:rPr>
      </w:pPr>
      <w:r>
        <w:rPr>
          <w:b/>
          <w:bCs/>
        </w:rPr>
        <w:t>UC-02 — Đặt hàng Online</w:t>
      </w:r>
    </w:p>
    <w:p w14:paraId="3801209D" w14:textId="77777777" w:rsidR="00BF46D4" w:rsidRDefault="00000000">
      <w:pPr>
        <w:pStyle w:val="Heading3"/>
        <w:keepNext w:val="0"/>
        <w:keepLines w:val="0"/>
        <w:spacing w:before="280"/>
        <w:rPr>
          <w:b/>
          <w:bCs/>
          <w:color w:val="000000"/>
          <w:sz w:val="26"/>
          <w:szCs w:val="26"/>
        </w:rPr>
      </w:pPr>
      <w:bookmarkStart w:id="16" w:name="_44oytlbw2ezo" w:colFirst="0" w:colLast="0"/>
      <w:bookmarkEnd w:id="16"/>
      <w:r>
        <w:rPr>
          <w:b/>
          <w:bCs/>
          <w:color w:val="000000"/>
          <w:sz w:val="26"/>
          <w:szCs w:val="26"/>
        </w:rPr>
        <w:t>Actor(s) &amp; Description</w:t>
      </w:r>
    </w:p>
    <w:p w14:paraId="1E4CFCAE" w14:textId="77777777" w:rsidR="00BF46D4" w:rsidRDefault="00000000">
      <w:pPr>
        <w:spacing w:before="240" w:after="240"/>
      </w:pPr>
      <w:r>
        <w:rPr>
          <w:b/>
          <w:bCs/>
        </w:rPr>
        <w:t>Actor chính:</w:t>
      </w:r>
      <w:r>
        <w:t xml:space="preserve"> Khách hàng</w:t>
      </w:r>
    </w:p>
    <w:p w14:paraId="0A866A4B" w14:textId="77777777" w:rsidR="00BF46D4" w:rsidRDefault="00000000">
      <w:pPr>
        <w:spacing w:before="240" w:after="240"/>
      </w:pPr>
      <w:r>
        <w:rPr>
          <w:b/>
          <w:bCs/>
        </w:rPr>
        <w:t>Mô tả:</w:t>
      </w:r>
      <w:r>
        <w:t xml:space="preserve"> Khách hàng chọn sản phẩm, số lượng, đặt hàng; hệ thống kiểm tra tồn kho, áp dụng mã giảm giá nếu có, tạo đơn hàng và thông báo kết quả.</w:t>
      </w:r>
    </w:p>
    <w:p w14:paraId="61A872DF" w14:textId="77777777" w:rsidR="00BF46D4" w:rsidRDefault="00000000">
      <w:pPr>
        <w:pStyle w:val="Heading3"/>
        <w:keepNext w:val="0"/>
        <w:keepLines w:val="0"/>
        <w:spacing w:before="280"/>
        <w:rPr>
          <w:b/>
          <w:bCs/>
          <w:color w:val="000000"/>
          <w:sz w:val="26"/>
          <w:szCs w:val="26"/>
        </w:rPr>
      </w:pPr>
      <w:bookmarkStart w:id="17" w:name="_afyj3eq7mde8" w:colFirst="0" w:colLast="0"/>
      <w:bookmarkEnd w:id="17"/>
      <w:r>
        <w:rPr>
          <w:b/>
          <w:bCs/>
          <w:color w:val="000000"/>
          <w:sz w:val="26"/>
          <w:szCs w:val="26"/>
        </w:rPr>
        <w:t>Pre-conditions</w:t>
      </w:r>
    </w:p>
    <w:p w14:paraId="164BB4A0" w14:textId="77777777" w:rsidR="00BF46D4" w:rsidRDefault="00000000">
      <w:pPr>
        <w:numPr>
          <w:ilvl w:val="0"/>
          <w:numId w:val="5"/>
        </w:numPr>
        <w:spacing w:before="240"/>
      </w:pPr>
      <w:r>
        <w:t>Khách hàng đã đăng nhập vào app.</w:t>
      </w:r>
    </w:p>
    <w:p w14:paraId="715D08E8" w14:textId="77777777" w:rsidR="00BF46D4" w:rsidRDefault="00000000">
      <w:pPr>
        <w:numPr>
          <w:ilvl w:val="0"/>
          <w:numId w:val="5"/>
        </w:numPr>
      </w:pPr>
      <w:r>
        <w:t>Hệ thống có dữ liệu sản phẩm.</w:t>
      </w:r>
    </w:p>
    <w:p w14:paraId="192BA19F" w14:textId="77777777" w:rsidR="00BF46D4" w:rsidRDefault="00000000">
      <w:pPr>
        <w:numPr>
          <w:ilvl w:val="0"/>
          <w:numId w:val="5"/>
        </w:numPr>
        <w:spacing w:after="240"/>
      </w:pPr>
      <w:r>
        <w:t>Khách hàng đã chọn sản phẩm và số lượng muốn mua.</w:t>
      </w:r>
    </w:p>
    <w:p w14:paraId="39E4159F" w14:textId="77777777" w:rsidR="00BF46D4" w:rsidRDefault="00000000">
      <w:pPr>
        <w:pStyle w:val="Heading3"/>
        <w:keepNext w:val="0"/>
        <w:keepLines w:val="0"/>
        <w:spacing w:before="280"/>
        <w:rPr>
          <w:b/>
          <w:bCs/>
          <w:color w:val="000000"/>
          <w:sz w:val="26"/>
          <w:szCs w:val="26"/>
        </w:rPr>
      </w:pPr>
      <w:bookmarkStart w:id="18" w:name="_w5qg3w7t5yia" w:colFirst="0" w:colLast="0"/>
      <w:bookmarkEnd w:id="18"/>
      <w:r>
        <w:rPr>
          <w:b/>
          <w:bCs/>
          <w:color w:val="000000"/>
          <w:sz w:val="26"/>
          <w:szCs w:val="26"/>
        </w:rPr>
        <w:lastRenderedPageBreak/>
        <w:t>Post-conditions</w:t>
      </w:r>
    </w:p>
    <w:p w14:paraId="7E1E4BD3" w14:textId="77777777" w:rsidR="00BF46D4" w:rsidRDefault="00000000">
      <w:pPr>
        <w:spacing w:before="240" w:after="240"/>
        <w:rPr>
          <w:b/>
          <w:bCs/>
        </w:rPr>
      </w:pPr>
      <w:r>
        <w:rPr>
          <w:b/>
          <w:bCs/>
        </w:rPr>
        <w:t>Thành công:</w:t>
      </w:r>
    </w:p>
    <w:p w14:paraId="6B4FE066" w14:textId="77777777" w:rsidR="00BF46D4" w:rsidRDefault="00000000">
      <w:pPr>
        <w:numPr>
          <w:ilvl w:val="0"/>
          <w:numId w:val="6"/>
        </w:numPr>
        <w:spacing w:before="240"/>
      </w:pPr>
      <w:r>
        <w:t>Đơn hàng được tạo và lưu lại.</w:t>
      </w:r>
    </w:p>
    <w:p w14:paraId="7260A7E8" w14:textId="77777777" w:rsidR="00BF46D4" w:rsidRDefault="00000000">
      <w:pPr>
        <w:numPr>
          <w:ilvl w:val="0"/>
          <w:numId w:val="6"/>
        </w:numPr>
      </w:pPr>
      <w:r>
        <w:t>Đơn hàng thuộc về Khách hàng.</w:t>
      </w:r>
    </w:p>
    <w:p w14:paraId="01165D0E" w14:textId="77777777" w:rsidR="00BF46D4" w:rsidRDefault="00000000">
      <w:pPr>
        <w:numPr>
          <w:ilvl w:val="0"/>
          <w:numId w:val="6"/>
        </w:numPr>
      </w:pPr>
      <w:r>
        <w:t>Số lượng sản phẩm mua được lưu trong đơn hàng.</w:t>
      </w:r>
    </w:p>
    <w:p w14:paraId="51FC999B" w14:textId="77777777" w:rsidR="00BF46D4" w:rsidRDefault="00000000">
      <w:pPr>
        <w:numPr>
          <w:ilvl w:val="0"/>
          <w:numId w:val="6"/>
        </w:numPr>
      </w:pPr>
      <w:r>
        <w:t>Mã giảm giá được lưu nếu Khách hàng đã sử dụng.</w:t>
      </w:r>
    </w:p>
    <w:p w14:paraId="629DC000" w14:textId="77777777" w:rsidR="00BF46D4" w:rsidRDefault="00000000">
      <w:pPr>
        <w:numPr>
          <w:ilvl w:val="0"/>
          <w:numId w:val="6"/>
        </w:numPr>
        <w:spacing w:after="240"/>
      </w:pPr>
      <w:r>
        <w:t>Hệ thống thông báo đặt hàng thành công.</w:t>
      </w:r>
    </w:p>
    <w:p w14:paraId="58DBAC7F" w14:textId="77777777" w:rsidR="00BF46D4" w:rsidRDefault="00000000">
      <w:pPr>
        <w:spacing w:before="240" w:after="240"/>
        <w:rPr>
          <w:b/>
          <w:bCs/>
        </w:rPr>
      </w:pPr>
      <w:r>
        <w:rPr>
          <w:b/>
          <w:bCs/>
        </w:rPr>
        <w:t>Thất bại:</w:t>
      </w:r>
    </w:p>
    <w:p w14:paraId="7E755E92" w14:textId="77777777" w:rsidR="00BF46D4" w:rsidRDefault="00000000">
      <w:pPr>
        <w:numPr>
          <w:ilvl w:val="0"/>
          <w:numId w:val="7"/>
        </w:numPr>
        <w:spacing w:before="240" w:after="240"/>
      </w:pPr>
      <w:r>
        <w:t>Không tạo đơn hàng nếu có sản phẩm không đủ tồn kho.</w:t>
      </w:r>
    </w:p>
    <w:p w14:paraId="77BA1074" w14:textId="77777777" w:rsidR="00BF46D4" w:rsidRDefault="00BF46D4"/>
    <w:p w14:paraId="38163770" w14:textId="77777777" w:rsidR="00BF46D4" w:rsidRDefault="00000000">
      <w:pPr>
        <w:pStyle w:val="Heading2"/>
        <w:keepNext w:val="0"/>
        <w:keepLines w:val="0"/>
        <w:spacing w:after="80"/>
        <w:rPr>
          <w:b/>
          <w:bCs/>
          <w:sz w:val="34"/>
          <w:szCs w:val="34"/>
        </w:rPr>
      </w:pPr>
      <w:bookmarkStart w:id="19" w:name="_fsbqldizudzs" w:colFirst="0" w:colLast="0"/>
      <w:bookmarkEnd w:id="19"/>
      <w:r>
        <w:rPr>
          <w:b/>
          <w:bCs/>
          <w:sz w:val="34"/>
          <w:szCs w:val="34"/>
        </w:rPr>
        <w:t>4.2. Main Flow</w:t>
      </w:r>
    </w:p>
    <w:tbl>
      <w:tblPr>
        <w:tblStyle w:val="Style12"/>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740"/>
        <w:gridCol w:w="1576"/>
        <w:gridCol w:w="6709"/>
      </w:tblGrid>
      <w:tr w:rsidR="00BF46D4" w14:paraId="55BA55D6" w14:textId="77777777">
        <w:trPr>
          <w:trHeight w:val="785"/>
        </w:trPr>
        <w:tc>
          <w:tcPr>
            <w:tcW w:w="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59A2EC" w14:textId="77777777" w:rsidR="00BF46D4" w:rsidRDefault="00000000">
            <w:pPr>
              <w:jc w:val="center"/>
            </w:pPr>
            <w:r>
              <w:rPr>
                <w:b/>
                <w:bCs/>
              </w:rPr>
              <w:t>Bước</w:t>
            </w:r>
          </w:p>
        </w:tc>
        <w:tc>
          <w:tcPr>
            <w:tcW w:w="15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CC0C67" w14:textId="77777777" w:rsidR="00BF46D4" w:rsidRDefault="00000000">
            <w:pPr>
              <w:jc w:val="center"/>
            </w:pPr>
            <w:r>
              <w:rPr>
                <w:b/>
                <w:bCs/>
              </w:rPr>
              <w:t>Actor/Hệ thống</w:t>
            </w:r>
          </w:p>
        </w:tc>
        <w:tc>
          <w:tcPr>
            <w:tcW w:w="6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04AF00" w14:textId="77777777" w:rsidR="00BF46D4" w:rsidRDefault="00000000">
            <w:pPr>
              <w:jc w:val="center"/>
            </w:pPr>
            <w:r>
              <w:rPr>
                <w:b/>
                <w:bCs/>
              </w:rPr>
              <w:t>Nội dung</w:t>
            </w:r>
          </w:p>
        </w:tc>
      </w:tr>
      <w:tr w:rsidR="00BF46D4" w14:paraId="5ACF6504" w14:textId="77777777">
        <w:trPr>
          <w:trHeight w:val="515"/>
        </w:trPr>
        <w:tc>
          <w:tcPr>
            <w:tcW w:w="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7BCD7A" w14:textId="77777777" w:rsidR="00BF46D4" w:rsidRDefault="00000000">
            <w:r>
              <w:rPr>
                <w:b/>
                <w:bCs/>
              </w:rPr>
              <w:t>1</w:t>
            </w:r>
          </w:p>
        </w:tc>
        <w:tc>
          <w:tcPr>
            <w:tcW w:w="15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86C03F" w14:textId="77777777" w:rsidR="00BF46D4" w:rsidRDefault="00000000">
            <w:r>
              <w:t>Khách hàng</w:t>
            </w:r>
          </w:p>
        </w:tc>
        <w:tc>
          <w:tcPr>
            <w:tcW w:w="6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8A258C" w14:textId="77777777" w:rsidR="00BF46D4" w:rsidRDefault="00000000">
            <w:r>
              <w:t>Chọn sản phẩm và số lượng muốn mua, thêm vào giỏ hàng.</w:t>
            </w:r>
          </w:p>
        </w:tc>
      </w:tr>
      <w:tr w:rsidR="00BF46D4" w14:paraId="56633347" w14:textId="77777777">
        <w:trPr>
          <w:trHeight w:val="515"/>
        </w:trPr>
        <w:tc>
          <w:tcPr>
            <w:tcW w:w="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633FB7" w14:textId="77777777" w:rsidR="00BF46D4" w:rsidRDefault="00000000">
            <w:r>
              <w:rPr>
                <w:b/>
                <w:bCs/>
              </w:rPr>
              <w:t>2</w:t>
            </w:r>
          </w:p>
        </w:tc>
        <w:tc>
          <w:tcPr>
            <w:tcW w:w="15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903396" w14:textId="77777777" w:rsidR="00BF46D4" w:rsidRDefault="00000000">
            <w:r>
              <w:t>Khách hàng</w:t>
            </w:r>
          </w:p>
        </w:tc>
        <w:tc>
          <w:tcPr>
            <w:tcW w:w="6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17CEBF" w14:textId="77777777" w:rsidR="00BF46D4" w:rsidRDefault="00000000">
            <w:r>
              <w:t xml:space="preserve">Bấm </w:t>
            </w:r>
            <w:r>
              <w:rPr>
                <w:b/>
                <w:bCs/>
              </w:rPr>
              <w:t>Đặt hàng Online</w:t>
            </w:r>
            <w:r>
              <w:t>.</w:t>
            </w:r>
          </w:p>
        </w:tc>
      </w:tr>
      <w:tr w:rsidR="00BF46D4" w14:paraId="682E8669" w14:textId="77777777">
        <w:trPr>
          <w:trHeight w:val="515"/>
        </w:trPr>
        <w:tc>
          <w:tcPr>
            <w:tcW w:w="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B305FB" w14:textId="77777777" w:rsidR="00BF46D4" w:rsidRDefault="00000000">
            <w:r>
              <w:rPr>
                <w:b/>
                <w:bCs/>
              </w:rPr>
              <w:t>3</w:t>
            </w:r>
          </w:p>
        </w:tc>
        <w:tc>
          <w:tcPr>
            <w:tcW w:w="15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F94A33" w14:textId="77777777" w:rsidR="00BF46D4" w:rsidRDefault="00000000">
            <w:r>
              <w:t>Hệ thống</w:t>
            </w:r>
          </w:p>
        </w:tc>
        <w:tc>
          <w:tcPr>
            <w:tcW w:w="6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A03C1A" w14:textId="77777777" w:rsidR="00BF46D4" w:rsidRDefault="00000000">
            <w:r>
              <w:t xml:space="preserve">Thực hiện </w:t>
            </w:r>
            <w:r>
              <w:rPr>
                <w:b/>
                <w:bCs/>
              </w:rPr>
              <w:t>Kiểm tra tồn kho</w:t>
            </w:r>
            <w:r>
              <w:t xml:space="preserve"> của từng sản phẩm trong giỏ hàng.</w:t>
            </w:r>
          </w:p>
        </w:tc>
      </w:tr>
      <w:tr w:rsidR="00BF46D4" w14:paraId="1F27B550" w14:textId="77777777">
        <w:trPr>
          <w:trHeight w:val="785"/>
        </w:trPr>
        <w:tc>
          <w:tcPr>
            <w:tcW w:w="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E76999" w14:textId="77777777" w:rsidR="00BF46D4" w:rsidRDefault="00000000">
            <w:r>
              <w:rPr>
                <w:b/>
                <w:bCs/>
              </w:rPr>
              <w:t>4</w:t>
            </w:r>
          </w:p>
        </w:tc>
        <w:tc>
          <w:tcPr>
            <w:tcW w:w="15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CAEB4C" w14:textId="77777777" w:rsidR="00BF46D4" w:rsidRDefault="00000000">
            <w:r>
              <w:t>Hệ thống</w:t>
            </w:r>
          </w:p>
        </w:tc>
        <w:tc>
          <w:tcPr>
            <w:tcW w:w="6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B19ED9" w14:textId="77777777" w:rsidR="00BF46D4" w:rsidRDefault="00000000">
            <w:r>
              <w:t>Nếu đủ hàng, cho phép Khách hàng nhập mã giảm giá nếu có và áp dụng mức giảm tương ứng.</w:t>
            </w:r>
          </w:p>
        </w:tc>
      </w:tr>
      <w:tr w:rsidR="00BF46D4" w14:paraId="4CA09C8D" w14:textId="77777777">
        <w:trPr>
          <w:trHeight w:val="515"/>
        </w:trPr>
        <w:tc>
          <w:tcPr>
            <w:tcW w:w="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6386AB" w14:textId="77777777" w:rsidR="00BF46D4" w:rsidRDefault="00000000">
            <w:r>
              <w:rPr>
                <w:b/>
                <w:bCs/>
              </w:rPr>
              <w:t>5</w:t>
            </w:r>
          </w:p>
        </w:tc>
        <w:tc>
          <w:tcPr>
            <w:tcW w:w="15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322855" w14:textId="77777777" w:rsidR="00BF46D4" w:rsidRDefault="00000000">
            <w:r>
              <w:t>Khách hàng</w:t>
            </w:r>
          </w:p>
        </w:tc>
        <w:tc>
          <w:tcPr>
            <w:tcW w:w="6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423965" w14:textId="77777777" w:rsidR="00BF46D4" w:rsidRDefault="00000000">
            <w:r>
              <w:t>Xác nhận đặt hàng.</w:t>
            </w:r>
          </w:p>
        </w:tc>
      </w:tr>
      <w:tr w:rsidR="00BF46D4" w14:paraId="4C076769" w14:textId="77777777">
        <w:trPr>
          <w:trHeight w:val="1031"/>
        </w:trPr>
        <w:tc>
          <w:tcPr>
            <w:tcW w:w="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A2A44A" w14:textId="77777777" w:rsidR="00BF46D4" w:rsidRDefault="00000000">
            <w:r>
              <w:rPr>
                <w:b/>
                <w:bCs/>
              </w:rPr>
              <w:t>6</w:t>
            </w:r>
          </w:p>
        </w:tc>
        <w:tc>
          <w:tcPr>
            <w:tcW w:w="15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858746" w14:textId="77777777" w:rsidR="00BF46D4" w:rsidRDefault="00000000">
            <w:r>
              <w:t>Hệ thống</w:t>
            </w:r>
          </w:p>
        </w:tc>
        <w:tc>
          <w:tcPr>
            <w:tcW w:w="6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A33A7B" w14:textId="77777777" w:rsidR="00BF46D4" w:rsidRDefault="00000000">
            <w:r>
              <w:t>Tạo đơn hàng, lưu thông tin đơn hàng và thông báo đặt hàng thành công.</w:t>
            </w:r>
          </w:p>
        </w:tc>
      </w:tr>
    </w:tbl>
    <w:p w14:paraId="5317022E" w14:textId="77777777" w:rsidR="00BF46D4" w:rsidRDefault="00BF46D4"/>
    <w:p w14:paraId="34BB9327" w14:textId="77777777" w:rsidR="00BF46D4" w:rsidRDefault="00000000">
      <w:pPr>
        <w:pStyle w:val="Heading2"/>
        <w:keepNext w:val="0"/>
        <w:keepLines w:val="0"/>
        <w:spacing w:after="80"/>
        <w:rPr>
          <w:b/>
          <w:bCs/>
          <w:sz w:val="34"/>
          <w:szCs w:val="34"/>
        </w:rPr>
      </w:pPr>
      <w:bookmarkStart w:id="20" w:name="_jc86gi1xujsy" w:colFirst="0" w:colLast="0"/>
      <w:bookmarkEnd w:id="20"/>
      <w:r>
        <w:rPr>
          <w:b/>
          <w:bCs/>
          <w:sz w:val="34"/>
          <w:szCs w:val="34"/>
        </w:rPr>
        <w:t>4.3. Alternative Flows</w:t>
      </w:r>
    </w:p>
    <w:p w14:paraId="1B08FCFD" w14:textId="77777777" w:rsidR="00BF46D4" w:rsidRDefault="00000000">
      <w:pPr>
        <w:pStyle w:val="Heading3"/>
        <w:keepNext w:val="0"/>
        <w:keepLines w:val="0"/>
        <w:spacing w:before="280"/>
        <w:rPr>
          <w:b/>
          <w:bCs/>
          <w:color w:val="000000"/>
          <w:sz w:val="26"/>
          <w:szCs w:val="26"/>
        </w:rPr>
      </w:pPr>
      <w:bookmarkStart w:id="21" w:name="_t9x34tx31y0e" w:colFirst="0" w:colLast="0"/>
      <w:bookmarkEnd w:id="21"/>
      <w:r>
        <w:rPr>
          <w:b/>
          <w:bCs/>
          <w:color w:val="000000"/>
          <w:sz w:val="26"/>
          <w:szCs w:val="26"/>
        </w:rPr>
        <w:t>AF-01 — Sản phẩm không đủ tồn kho</w:t>
      </w:r>
    </w:p>
    <w:p w14:paraId="42DE23C4" w14:textId="77777777" w:rsidR="00BF46D4" w:rsidRDefault="00000000">
      <w:pPr>
        <w:spacing w:before="240" w:after="240"/>
      </w:pPr>
      <w:r>
        <w:t xml:space="preserve">Tại </w:t>
      </w:r>
      <w:r>
        <w:rPr>
          <w:b/>
          <w:bCs/>
        </w:rPr>
        <w:t>bước 3</w:t>
      </w:r>
      <w:r>
        <w:t>:</w:t>
      </w:r>
    </w:p>
    <w:p w14:paraId="5F0EF656" w14:textId="77777777" w:rsidR="00BF46D4" w:rsidRDefault="00000000">
      <w:pPr>
        <w:numPr>
          <w:ilvl w:val="0"/>
          <w:numId w:val="8"/>
        </w:numPr>
        <w:spacing w:before="240"/>
      </w:pPr>
      <w:r>
        <w:lastRenderedPageBreak/>
        <w:t>Hệ thống phát hiện ít nhất một sản phẩm có số lượng tồn kho không đủ.</w:t>
      </w:r>
    </w:p>
    <w:p w14:paraId="5C0D1CCE" w14:textId="77777777" w:rsidR="00BF46D4" w:rsidRDefault="00000000">
      <w:pPr>
        <w:numPr>
          <w:ilvl w:val="0"/>
          <w:numId w:val="8"/>
        </w:numPr>
      </w:pPr>
      <w:r>
        <w:t>Hệ thống thông báo cho Khách hàng biết sản phẩm không đủ hàng.</w:t>
      </w:r>
    </w:p>
    <w:p w14:paraId="7E16E353" w14:textId="77777777" w:rsidR="00BF46D4" w:rsidRDefault="00000000">
      <w:pPr>
        <w:numPr>
          <w:ilvl w:val="0"/>
          <w:numId w:val="8"/>
        </w:numPr>
      </w:pPr>
      <w:r>
        <w:t xml:space="preserve">Hệ thống </w:t>
      </w:r>
      <w:r>
        <w:rPr>
          <w:b/>
          <w:bCs/>
        </w:rPr>
        <w:t>không tạo đơn hàng</w:t>
      </w:r>
      <w:r>
        <w:t>.</w:t>
      </w:r>
    </w:p>
    <w:p w14:paraId="4F1BD4D9" w14:textId="77777777" w:rsidR="00BF46D4" w:rsidRDefault="00000000">
      <w:pPr>
        <w:numPr>
          <w:ilvl w:val="0"/>
          <w:numId w:val="8"/>
        </w:numPr>
        <w:spacing w:after="240"/>
      </w:pPr>
      <w:r>
        <w:t>Quy trình kết thúc.</w:t>
      </w:r>
    </w:p>
    <w:p w14:paraId="79C15FAC" w14:textId="77777777" w:rsidR="00BF46D4" w:rsidRDefault="00000000">
      <w:pPr>
        <w:pStyle w:val="Heading3"/>
        <w:keepNext w:val="0"/>
        <w:keepLines w:val="0"/>
        <w:spacing w:before="280"/>
        <w:rPr>
          <w:b/>
          <w:bCs/>
          <w:color w:val="000000"/>
          <w:sz w:val="26"/>
          <w:szCs w:val="26"/>
        </w:rPr>
      </w:pPr>
      <w:bookmarkStart w:id="22" w:name="_rn3g7e8pa0bn" w:colFirst="0" w:colLast="0"/>
      <w:bookmarkEnd w:id="22"/>
      <w:r>
        <w:rPr>
          <w:b/>
          <w:bCs/>
          <w:color w:val="000000"/>
          <w:sz w:val="26"/>
          <w:szCs w:val="26"/>
        </w:rPr>
        <w:t>AF-02 — Khách hàng không nhập mã giảm giá</w:t>
      </w:r>
    </w:p>
    <w:p w14:paraId="0A803755" w14:textId="77777777" w:rsidR="00BF46D4" w:rsidRDefault="00000000">
      <w:pPr>
        <w:spacing w:before="240" w:after="240"/>
      </w:pPr>
      <w:r>
        <w:t xml:space="preserve">Tại </w:t>
      </w:r>
      <w:r>
        <w:rPr>
          <w:b/>
          <w:bCs/>
        </w:rPr>
        <w:t>bước 4</w:t>
      </w:r>
      <w:r>
        <w:t>:</w:t>
      </w:r>
    </w:p>
    <w:p w14:paraId="73D77671" w14:textId="77777777" w:rsidR="00BF46D4" w:rsidRDefault="00000000">
      <w:pPr>
        <w:numPr>
          <w:ilvl w:val="0"/>
          <w:numId w:val="9"/>
        </w:numPr>
        <w:spacing w:before="240"/>
      </w:pPr>
      <w:r>
        <w:t>Khách hàng không nhập mã giảm giá.</w:t>
      </w:r>
    </w:p>
    <w:p w14:paraId="2BE7C097" w14:textId="77777777" w:rsidR="00BF46D4" w:rsidRDefault="00000000">
      <w:pPr>
        <w:numPr>
          <w:ilvl w:val="0"/>
          <w:numId w:val="9"/>
        </w:numPr>
      </w:pPr>
      <w:r>
        <w:t>Hệ thống bỏ qua việc áp dụng giảm giá.</w:t>
      </w:r>
    </w:p>
    <w:p w14:paraId="74D43E4A" w14:textId="77777777" w:rsidR="00BF46D4" w:rsidRDefault="00000000">
      <w:pPr>
        <w:numPr>
          <w:ilvl w:val="0"/>
          <w:numId w:val="9"/>
        </w:numPr>
        <w:spacing w:after="240"/>
      </w:pPr>
      <w:r>
        <w:t xml:space="preserve">Tiếp tục sang </w:t>
      </w:r>
      <w:r>
        <w:rPr>
          <w:b/>
          <w:bCs/>
        </w:rPr>
        <w:t>bước 5 — Khách hàng xác nhận đặt hàng</w:t>
      </w:r>
      <w:r>
        <w:t>.</w:t>
      </w:r>
    </w:p>
    <w:p w14:paraId="0D668A22" w14:textId="77777777" w:rsidR="00BF46D4" w:rsidRDefault="00BF46D4"/>
    <w:p w14:paraId="31CDE789" w14:textId="77777777" w:rsidR="00BF46D4" w:rsidRDefault="00000000">
      <w:pPr>
        <w:pStyle w:val="Heading1"/>
        <w:keepNext w:val="0"/>
        <w:keepLines w:val="0"/>
        <w:spacing w:before="480"/>
        <w:rPr>
          <w:b/>
          <w:bCs/>
          <w:sz w:val="46"/>
          <w:szCs w:val="46"/>
        </w:rPr>
      </w:pPr>
      <w:bookmarkStart w:id="23" w:name="_b6auxxony20f" w:colFirst="0" w:colLast="0"/>
      <w:bookmarkEnd w:id="23"/>
      <w:r>
        <w:rPr>
          <w:b/>
          <w:bCs/>
          <w:sz w:val="46"/>
          <w:szCs w:val="46"/>
        </w:rPr>
        <w:t>4.4. Activity Diagram</w:t>
      </w:r>
    </w:p>
    <w:p w14:paraId="43383A8D" w14:textId="77777777" w:rsidR="00BF46D4" w:rsidRDefault="00BF46D4"/>
    <w:p w14:paraId="5F2B0D82" w14:textId="77777777" w:rsidR="00BF46D4" w:rsidRDefault="00BF46D4"/>
    <w:p w14:paraId="11B22FB6" w14:textId="5D3D8EB5" w:rsidR="00BF46D4" w:rsidRDefault="0086613F">
      <w:r>
        <w:rPr>
          <w:noProof/>
        </w:rPr>
        <w:drawing>
          <wp:inline distT="0" distB="0" distL="0" distR="0" wp14:anchorId="1D98A37D" wp14:editId="41988B10">
            <wp:extent cx="5733415" cy="3589655"/>
            <wp:effectExtent l="0" t="0" r="635" b="0"/>
            <wp:docPr id="1945105732" name="Picture 9" descr="The text appears to be a list of technical terms and phrases related to an e-commerce or digital payment system, detailing various stages of an order process, including payment options, order status, and transaction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105732" name="Picture 9" descr="The text appears to be a list of technical terms and phrases related to an e-commerce or digital payment system, detailing various stages of an order process, including payment options, order status, and transaction management.&#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733415" cy="3589655"/>
                    </a:xfrm>
                    <a:prstGeom prst="rect">
                      <a:avLst/>
                    </a:prstGeom>
                    <a:noFill/>
                    <a:ln>
                      <a:noFill/>
                    </a:ln>
                  </pic:spPr>
                </pic:pic>
              </a:graphicData>
            </a:graphic>
          </wp:inline>
        </w:drawing>
      </w:r>
    </w:p>
    <w:p w14:paraId="7BDD19C7" w14:textId="77777777" w:rsidR="00BF46D4" w:rsidRDefault="00000000">
      <w:pPr>
        <w:pStyle w:val="Heading1"/>
        <w:keepNext w:val="0"/>
        <w:keepLines w:val="0"/>
        <w:spacing w:before="480"/>
        <w:rPr>
          <w:b/>
          <w:bCs/>
          <w:sz w:val="46"/>
          <w:szCs w:val="46"/>
        </w:rPr>
      </w:pPr>
      <w:bookmarkStart w:id="24" w:name="_cwlmu3hcv9gp" w:colFirst="0" w:colLast="0"/>
      <w:bookmarkEnd w:id="24"/>
      <w:r>
        <w:rPr>
          <w:b/>
          <w:bCs/>
          <w:sz w:val="46"/>
          <w:szCs w:val="46"/>
        </w:rPr>
        <w:t>BƯỚC 5 — CLASS DIAGRAM</w:t>
      </w:r>
    </w:p>
    <w:p w14:paraId="6C32DE20" w14:textId="77777777" w:rsidR="00BF46D4" w:rsidRDefault="00000000">
      <w:pPr>
        <w:spacing w:before="240" w:after="240"/>
      </w:pPr>
      <w:r>
        <w:t>Từ Main Flow, các danh từ quan trọng gồm:</w:t>
      </w:r>
    </w:p>
    <w:p w14:paraId="7680751F" w14:textId="77777777" w:rsidR="00BF46D4" w:rsidRDefault="00000000">
      <w:pPr>
        <w:numPr>
          <w:ilvl w:val="0"/>
          <w:numId w:val="10"/>
        </w:numPr>
        <w:spacing w:before="240"/>
      </w:pPr>
      <w:r>
        <w:t>Khách hàng</w:t>
      </w:r>
    </w:p>
    <w:p w14:paraId="391A1E13" w14:textId="77777777" w:rsidR="00BF46D4" w:rsidRDefault="00000000">
      <w:pPr>
        <w:numPr>
          <w:ilvl w:val="0"/>
          <w:numId w:val="10"/>
        </w:numPr>
      </w:pPr>
      <w:r>
        <w:t>Sản phẩm</w:t>
      </w:r>
    </w:p>
    <w:p w14:paraId="3A008376" w14:textId="77777777" w:rsidR="00BF46D4" w:rsidRDefault="00000000">
      <w:pPr>
        <w:numPr>
          <w:ilvl w:val="0"/>
          <w:numId w:val="10"/>
        </w:numPr>
      </w:pPr>
      <w:r>
        <w:lastRenderedPageBreak/>
        <w:t>Đơn hàng</w:t>
      </w:r>
    </w:p>
    <w:p w14:paraId="40C0276D" w14:textId="77777777" w:rsidR="00BF46D4" w:rsidRDefault="00000000">
      <w:pPr>
        <w:numPr>
          <w:ilvl w:val="0"/>
          <w:numId w:val="10"/>
        </w:numPr>
      </w:pPr>
      <w:r>
        <w:t>Giỏ hàng</w:t>
      </w:r>
    </w:p>
    <w:p w14:paraId="26B5471B" w14:textId="77777777" w:rsidR="00BF46D4" w:rsidRDefault="00000000">
      <w:pPr>
        <w:numPr>
          <w:ilvl w:val="0"/>
          <w:numId w:val="10"/>
        </w:numPr>
      </w:pPr>
      <w:r>
        <w:t>Mã giảm giá</w:t>
      </w:r>
    </w:p>
    <w:p w14:paraId="1375ADBA" w14:textId="77777777" w:rsidR="00BF46D4" w:rsidRDefault="00000000">
      <w:pPr>
        <w:numPr>
          <w:ilvl w:val="0"/>
          <w:numId w:val="10"/>
        </w:numPr>
        <w:spacing w:after="240"/>
      </w:pPr>
      <w:r>
        <w:t>Tồn kho</w:t>
      </w:r>
    </w:p>
    <w:p w14:paraId="24968706" w14:textId="77777777" w:rsidR="00BF46D4" w:rsidRDefault="00000000">
      <w:pPr>
        <w:spacing w:before="240" w:after="240"/>
      </w:pPr>
      <w:r>
        <w:t xml:space="preserve">Theo giới hạn </w:t>
      </w:r>
      <w:r>
        <w:rPr>
          <w:b/>
          <w:bCs/>
        </w:rPr>
        <w:t>tối đa 3 Class</w:t>
      </w:r>
      <w:r>
        <w:t>, chọn 3 Class chính:</w:t>
      </w:r>
    </w:p>
    <w:p w14:paraId="3DC6AB79" w14:textId="77777777" w:rsidR="00BF46D4" w:rsidRDefault="00000000">
      <w:pPr>
        <w:numPr>
          <w:ilvl w:val="0"/>
          <w:numId w:val="11"/>
        </w:numPr>
        <w:spacing w:before="240"/>
      </w:pPr>
      <w:r>
        <w:rPr>
          <w:b/>
          <w:bCs/>
        </w:rPr>
        <w:t>Khách hàng</w:t>
      </w:r>
    </w:p>
    <w:p w14:paraId="09AD26F0" w14:textId="77777777" w:rsidR="00BF46D4" w:rsidRDefault="00000000">
      <w:pPr>
        <w:numPr>
          <w:ilvl w:val="0"/>
          <w:numId w:val="11"/>
        </w:numPr>
      </w:pPr>
      <w:r>
        <w:rPr>
          <w:b/>
          <w:bCs/>
        </w:rPr>
        <w:t>Sản phẩm</w:t>
      </w:r>
    </w:p>
    <w:p w14:paraId="52BB80D4" w14:textId="77777777" w:rsidR="00BF46D4" w:rsidRDefault="00000000">
      <w:pPr>
        <w:numPr>
          <w:ilvl w:val="0"/>
          <w:numId w:val="11"/>
        </w:numPr>
        <w:spacing w:after="240"/>
      </w:pPr>
      <w:r>
        <w:rPr>
          <w:b/>
          <w:bCs/>
        </w:rPr>
        <w:t>Đơn hàng</w:t>
      </w:r>
    </w:p>
    <w:p w14:paraId="7E4A3554" w14:textId="77777777" w:rsidR="00BF46D4" w:rsidRDefault="00000000">
      <w:pPr>
        <w:spacing w:before="240" w:after="240"/>
      </w:pPr>
      <w:r>
        <w:t xml:space="preserve">Thông tin số lượng mua của từng sản phẩm được biểu diễn bằng quan hệ giữa </w:t>
      </w:r>
      <w:r>
        <w:rPr>
          <w:b/>
          <w:bCs/>
        </w:rPr>
        <w:t>Đơn hàng</w:t>
      </w:r>
      <w:r>
        <w:t xml:space="preserve"> và </w:t>
      </w:r>
      <w:r>
        <w:rPr>
          <w:b/>
          <w:bCs/>
        </w:rPr>
        <w:t>Sản phẩm</w:t>
      </w:r>
      <w:r>
        <w:t xml:space="preserve">; khi chuyển sang ERD sẽ tạo bảng trung gian </w:t>
      </w:r>
      <w:r>
        <w:rPr>
          <w:b/>
          <w:bCs/>
        </w:rPr>
        <w:t>ChiTietDonHang</w:t>
      </w:r>
      <w:r>
        <w:t>.</w:t>
      </w:r>
    </w:p>
    <w:p w14:paraId="7FECE26E" w14:textId="77777777" w:rsidR="00BF46D4" w:rsidRDefault="00BF46D4">
      <w:pPr>
        <w:spacing w:before="240" w:after="240"/>
      </w:pPr>
    </w:p>
    <w:p w14:paraId="3DB78D2C" w14:textId="77777777" w:rsidR="00BF46D4" w:rsidRDefault="00BF46D4"/>
    <w:p w14:paraId="45AFAA86" w14:textId="77777777" w:rsidR="00BF46D4" w:rsidRDefault="00000000">
      <w:pPr>
        <w:pStyle w:val="Heading2"/>
        <w:keepNext w:val="0"/>
        <w:keepLines w:val="0"/>
        <w:spacing w:after="80"/>
        <w:rPr>
          <w:b/>
          <w:bCs/>
          <w:sz w:val="34"/>
          <w:szCs w:val="34"/>
        </w:rPr>
      </w:pPr>
      <w:bookmarkStart w:id="25" w:name="_uey2g3usdthy" w:colFirst="0" w:colLast="0"/>
      <w:bookmarkEnd w:id="25"/>
      <w:r>
        <w:rPr>
          <w:b/>
          <w:bCs/>
          <w:sz w:val="34"/>
          <w:szCs w:val="34"/>
        </w:rPr>
        <w:t>5.1. Bảng Class</w:t>
      </w:r>
    </w:p>
    <w:tbl>
      <w:tblPr>
        <w:tblStyle w:val="Style13"/>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114"/>
        <w:gridCol w:w="3422"/>
        <w:gridCol w:w="4489"/>
      </w:tblGrid>
      <w:tr w:rsidR="00BF46D4" w14:paraId="23D92C5B" w14:textId="77777777">
        <w:trPr>
          <w:trHeight w:val="515"/>
        </w:trPr>
        <w:tc>
          <w:tcPr>
            <w:tcW w:w="11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2DB2D7" w14:textId="77777777" w:rsidR="00BF46D4" w:rsidRDefault="00000000">
            <w:pPr>
              <w:jc w:val="center"/>
            </w:pPr>
            <w:r>
              <w:rPr>
                <w:b/>
                <w:bCs/>
              </w:rPr>
              <w:t>Class</w:t>
            </w:r>
          </w:p>
        </w:tc>
        <w:tc>
          <w:tcPr>
            <w:tcW w:w="34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32CBFB" w14:textId="77777777" w:rsidR="00BF46D4" w:rsidRDefault="00000000">
            <w:pPr>
              <w:jc w:val="center"/>
            </w:pPr>
            <w:r>
              <w:rPr>
                <w:b/>
                <w:bCs/>
              </w:rPr>
              <w:t>Thuộc tính</w:t>
            </w:r>
          </w:p>
        </w:tc>
        <w:tc>
          <w:tcPr>
            <w:tcW w:w="44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C828FD" w14:textId="77777777" w:rsidR="00BF46D4" w:rsidRDefault="00000000">
            <w:pPr>
              <w:jc w:val="center"/>
            </w:pPr>
            <w:r>
              <w:rPr>
                <w:b/>
                <w:bCs/>
              </w:rPr>
              <w:t>Phương thức</w:t>
            </w:r>
          </w:p>
        </w:tc>
      </w:tr>
      <w:tr w:rsidR="00BF46D4" w14:paraId="50F4E6D7" w14:textId="77777777">
        <w:trPr>
          <w:trHeight w:val="785"/>
        </w:trPr>
        <w:tc>
          <w:tcPr>
            <w:tcW w:w="11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876C9C" w14:textId="77777777" w:rsidR="00BF46D4" w:rsidRDefault="00000000">
            <w:r>
              <w:rPr>
                <w:b/>
                <w:bCs/>
              </w:rPr>
              <w:t>Khách hàng</w:t>
            </w:r>
          </w:p>
        </w:tc>
        <w:tc>
          <w:tcPr>
            <w:tcW w:w="34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5E7670" w14:textId="77777777" w:rsidR="00BF46D4" w:rsidRDefault="00000000">
            <w:r>
              <w:rPr>
                <w:rFonts w:ascii="Roboto Mono" w:eastAsia="Roboto Mono" w:hAnsi="Roboto Mono" w:cs="Roboto Mono"/>
                <w:color w:val="188038"/>
              </w:rPr>
              <w:t>-hoTen: String</w:t>
            </w:r>
            <w:r>
              <w:t xml:space="preserve"> </w:t>
            </w:r>
            <w:r>
              <w:rPr>
                <w:rFonts w:ascii="Roboto Mono" w:eastAsia="Roboto Mono" w:hAnsi="Roboto Mono" w:cs="Roboto Mono"/>
                <w:color w:val="188038"/>
              </w:rPr>
              <w:t>-email: String</w:t>
            </w:r>
          </w:p>
        </w:tc>
        <w:tc>
          <w:tcPr>
            <w:tcW w:w="44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F27164" w14:textId="77777777" w:rsidR="00BF46D4" w:rsidRDefault="00000000">
            <w:r>
              <w:rPr>
                <w:rFonts w:ascii="Roboto Mono" w:eastAsia="Roboto Mono" w:hAnsi="Roboto Mono" w:cs="Roboto Mono"/>
                <w:color w:val="188038"/>
              </w:rPr>
              <w:t>+xemSanPham()</w:t>
            </w:r>
            <w:r>
              <w:t xml:space="preserve"> </w:t>
            </w:r>
            <w:r>
              <w:rPr>
                <w:rFonts w:ascii="Roboto Mono" w:eastAsia="Roboto Mono" w:hAnsi="Roboto Mono" w:cs="Roboto Mono"/>
                <w:color w:val="188038"/>
              </w:rPr>
              <w:t>+datHangOnline()</w:t>
            </w:r>
          </w:p>
        </w:tc>
      </w:tr>
      <w:tr w:rsidR="00BF46D4" w14:paraId="07514AE3" w14:textId="77777777">
        <w:trPr>
          <w:trHeight w:val="785"/>
        </w:trPr>
        <w:tc>
          <w:tcPr>
            <w:tcW w:w="11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4893F4" w14:textId="77777777" w:rsidR="00BF46D4" w:rsidRDefault="00000000">
            <w:r>
              <w:rPr>
                <w:b/>
                <w:bCs/>
              </w:rPr>
              <w:t>Sản phẩm</w:t>
            </w:r>
          </w:p>
        </w:tc>
        <w:tc>
          <w:tcPr>
            <w:tcW w:w="34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60ED48" w14:textId="77777777" w:rsidR="00BF46D4" w:rsidRDefault="00000000">
            <w:r>
              <w:rPr>
                <w:rFonts w:ascii="Roboto Mono" w:eastAsia="Roboto Mono" w:hAnsi="Roboto Mono" w:cs="Roboto Mono"/>
                <w:color w:val="188038"/>
              </w:rPr>
              <w:t>-tenSanPham: String</w:t>
            </w:r>
            <w:r>
              <w:t xml:space="preserve"> </w:t>
            </w:r>
            <w:r>
              <w:rPr>
                <w:rFonts w:ascii="Roboto Mono" w:eastAsia="Roboto Mono" w:hAnsi="Roboto Mono" w:cs="Roboto Mono"/>
                <w:color w:val="188038"/>
              </w:rPr>
              <w:t>-donGia: Decimal</w:t>
            </w:r>
            <w:r>
              <w:t xml:space="preserve"> </w:t>
            </w:r>
            <w:r>
              <w:rPr>
                <w:rFonts w:ascii="Roboto Mono" w:eastAsia="Roboto Mono" w:hAnsi="Roboto Mono" w:cs="Roboto Mono"/>
                <w:color w:val="188038"/>
              </w:rPr>
              <w:t>-soLuongTon: Integer</w:t>
            </w:r>
          </w:p>
        </w:tc>
        <w:tc>
          <w:tcPr>
            <w:tcW w:w="44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7B9D61" w14:textId="77777777" w:rsidR="00BF46D4" w:rsidRDefault="00000000">
            <w:r>
              <w:rPr>
                <w:rFonts w:ascii="Roboto Mono" w:eastAsia="Roboto Mono" w:hAnsi="Roboto Mono" w:cs="Roboto Mono"/>
                <w:color w:val="188038"/>
              </w:rPr>
              <w:t>+kiemTraTonKho(soLuong: Integer)</w:t>
            </w:r>
            <w:r>
              <w:t xml:space="preserve"> </w:t>
            </w:r>
            <w:r>
              <w:rPr>
                <w:rFonts w:ascii="Roboto Mono" w:eastAsia="Roboto Mono" w:hAnsi="Roboto Mono" w:cs="Roboto Mono"/>
                <w:color w:val="188038"/>
              </w:rPr>
              <w:t>+capNhatTonKho(soLuong: Integer)</w:t>
            </w:r>
          </w:p>
        </w:tc>
      </w:tr>
      <w:tr w:rsidR="00BF46D4" w14:paraId="5074E68F" w14:textId="77777777">
        <w:trPr>
          <w:trHeight w:val="907"/>
        </w:trPr>
        <w:tc>
          <w:tcPr>
            <w:tcW w:w="11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B2A63A" w14:textId="77777777" w:rsidR="00BF46D4" w:rsidRDefault="00000000">
            <w:r>
              <w:rPr>
                <w:b/>
                <w:bCs/>
              </w:rPr>
              <w:t>Đơn hàng</w:t>
            </w:r>
          </w:p>
        </w:tc>
        <w:tc>
          <w:tcPr>
            <w:tcW w:w="34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9FEF03" w14:textId="77777777" w:rsidR="00BF46D4" w:rsidRDefault="00000000">
            <w:r>
              <w:rPr>
                <w:rFonts w:ascii="Roboto Mono" w:eastAsia="Roboto Mono" w:hAnsi="Roboto Mono" w:cs="Roboto Mono"/>
                <w:color w:val="188038"/>
              </w:rPr>
              <w:t>-ngayDat: DateTime</w:t>
            </w:r>
            <w:r>
              <w:t xml:space="preserve"> </w:t>
            </w:r>
            <w:r>
              <w:rPr>
                <w:rFonts w:ascii="Roboto Mono" w:eastAsia="Roboto Mono" w:hAnsi="Roboto Mono" w:cs="Roboto Mono"/>
                <w:color w:val="188038"/>
              </w:rPr>
              <w:t>-maGiamGia: String</w:t>
            </w:r>
          </w:p>
        </w:tc>
        <w:tc>
          <w:tcPr>
            <w:tcW w:w="44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A12E2A" w14:textId="77777777" w:rsidR="00BF46D4" w:rsidRDefault="00000000">
            <w:r>
              <w:rPr>
                <w:rFonts w:ascii="Roboto Mono" w:eastAsia="Roboto Mono" w:hAnsi="Roboto Mono" w:cs="Roboto Mono"/>
                <w:color w:val="188038"/>
              </w:rPr>
              <w:t>+kiemTraTonKho()</w:t>
            </w:r>
            <w:r>
              <w:t xml:space="preserve"> </w:t>
            </w:r>
            <w:r>
              <w:rPr>
                <w:rFonts w:ascii="Roboto Mono" w:eastAsia="Roboto Mono" w:hAnsi="Roboto Mono" w:cs="Roboto Mono"/>
                <w:color w:val="188038"/>
              </w:rPr>
              <w:t>+apDungMaGiamGia()</w:t>
            </w:r>
            <w:r>
              <w:t xml:space="preserve"> </w:t>
            </w:r>
            <w:r>
              <w:rPr>
                <w:rFonts w:ascii="Roboto Mono" w:eastAsia="Roboto Mono" w:hAnsi="Roboto Mono" w:cs="Roboto Mono"/>
                <w:color w:val="188038"/>
              </w:rPr>
              <w:t>+taoDonHang()</w:t>
            </w:r>
          </w:p>
        </w:tc>
      </w:tr>
    </w:tbl>
    <w:p w14:paraId="2FBDEBF8" w14:textId="77777777" w:rsidR="00BF46D4" w:rsidRDefault="00000000">
      <w:r>
        <w:rPr>
          <w:noProof/>
        </w:rPr>
        <w:lastRenderedPageBreak/>
        <w:drawing>
          <wp:inline distT="0" distB="0" distL="114300" distR="114300" wp14:anchorId="57FE2959" wp14:editId="4C852A27">
            <wp:extent cx="3171825" cy="2800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3171825" cy="2800350"/>
                    </a:xfrm>
                    <a:prstGeom prst="rect">
                      <a:avLst/>
                    </a:prstGeom>
                    <a:noFill/>
                    <a:ln>
                      <a:noFill/>
                    </a:ln>
                  </pic:spPr>
                </pic:pic>
              </a:graphicData>
            </a:graphic>
          </wp:inline>
        </w:drawing>
      </w:r>
    </w:p>
    <w:p w14:paraId="241251C7" w14:textId="77777777" w:rsidR="00BF46D4" w:rsidRDefault="00000000">
      <w:pPr>
        <w:pStyle w:val="Heading2"/>
        <w:keepNext w:val="0"/>
        <w:keepLines w:val="0"/>
        <w:spacing w:after="80"/>
        <w:rPr>
          <w:b/>
          <w:bCs/>
          <w:sz w:val="34"/>
          <w:szCs w:val="34"/>
        </w:rPr>
      </w:pPr>
      <w:bookmarkStart w:id="26" w:name="_qkqx5uh5uun" w:colFirst="0" w:colLast="0"/>
      <w:bookmarkEnd w:id="26"/>
      <w:r>
        <w:rPr>
          <w:b/>
          <w:bCs/>
          <w:sz w:val="34"/>
          <w:szCs w:val="34"/>
        </w:rPr>
        <w:t>5.2. PlantUML — Class Diagram</w:t>
      </w:r>
    </w:p>
    <w:p w14:paraId="6DD7FA1C" w14:textId="77777777" w:rsidR="00BF46D4" w:rsidRDefault="00000000">
      <w:pPr>
        <w:pStyle w:val="Heading3"/>
        <w:keepNext w:val="0"/>
        <w:keepLines w:val="0"/>
        <w:spacing w:before="280"/>
        <w:rPr>
          <w:b/>
          <w:bCs/>
          <w:color w:val="000000"/>
          <w:sz w:val="26"/>
          <w:szCs w:val="26"/>
        </w:rPr>
      </w:pPr>
      <w:bookmarkStart w:id="27" w:name="_z89hwfuzi194" w:colFirst="0" w:colLast="0"/>
      <w:bookmarkEnd w:id="27"/>
      <w:r>
        <w:rPr>
          <w:b/>
          <w:bCs/>
          <w:color w:val="000000"/>
          <w:sz w:val="26"/>
          <w:szCs w:val="26"/>
        </w:rPr>
        <w:t>Giải thích quan hệ Aggregation</w:t>
      </w:r>
    </w:p>
    <w:p w14:paraId="11A2F491" w14:textId="77777777" w:rsidR="00BF46D4" w:rsidRDefault="00000000">
      <w:pPr>
        <w:spacing w:before="240" w:after="240"/>
      </w:pPr>
      <w:r>
        <w:t xml:space="preserve">Quan hệ giữa </w:t>
      </w:r>
      <w:r>
        <w:rPr>
          <w:b/>
          <w:bCs/>
        </w:rPr>
        <w:t>Đơn hàng</w:t>
      </w:r>
      <w:r>
        <w:t xml:space="preserve"> và </w:t>
      </w:r>
      <w:r>
        <w:rPr>
          <w:b/>
          <w:bCs/>
        </w:rPr>
        <w:t>Sản phẩm</w:t>
      </w:r>
      <w:r>
        <w:t xml:space="preserve"> được chọn là </w:t>
      </w:r>
      <w:r>
        <w:rPr>
          <w:b/>
          <w:bCs/>
        </w:rPr>
        <w:t>Aggregation</w:t>
      </w:r>
      <w:r>
        <w:t>.</w:t>
      </w:r>
    </w:p>
    <w:p w14:paraId="338D23D6" w14:textId="77777777" w:rsidR="00BF46D4" w:rsidRDefault="00000000">
      <w:pPr>
        <w:spacing w:before="240" w:after="240"/>
      </w:pPr>
      <w:r>
        <w:t>Lý do:</w:t>
      </w:r>
    </w:p>
    <w:p w14:paraId="48A49552" w14:textId="77777777" w:rsidR="00BF46D4" w:rsidRDefault="00000000">
      <w:pPr>
        <w:spacing w:before="240" w:after="240"/>
        <w:ind w:left="600" w:right="600"/>
      </w:pPr>
      <w:r>
        <w:t>Một Đơn hàng chứa nhiều Sản phẩm, nhưng Sản phẩm vẫn tồn tại độc lập với Đơn hàng. Khi một Đơn hàng không còn được sử dụng, Sản phẩm vẫn tồn tại trong hệ thống.</w:t>
      </w:r>
    </w:p>
    <w:p w14:paraId="6D0136B0" w14:textId="77777777" w:rsidR="00BF46D4" w:rsidRDefault="00000000">
      <w:pPr>
        <w:spacing w:before="240" w:after="240"/>
      </w:pPr>
      <w:r>
        <w:t>Điều này phù hợp với yêu cầu nghiệp vụ:</w:t>
      </w:r>
    </w:p>
    <w:p w14:paraId="629BFE37" w14:textId="77777777" w:rsidR="00BF46D4" w:rsidRDefault="00000000">
      <w:pPr>
        <w:spacing w:before="240" w:after="240"/>
        <w:ind w:left="600" w:right="600"/>
      </w:pPr>
      <w:r>
        <w:t>"Sản phẩm ... tồn tại độc lập với các đơn hàng."</w:t>
      </w:r>
    </w:p>
    <w:p w14:paraId="15745CA0" w14:textId="77777777" w:rsidR="00BF46D4" w:rsidRDefault="00BF46D4"/>
    <w:p w14:paraId="2C121508" w14:textId="77777777" w:rsidR="00BF46D4" w:rsidRDefault="00000000">
      <w:pPr>
        <w:pStyle w:val="Heading1"/>
        <w:keepNext w:val="0"/>
        <w:keepLines w:val="0"/>
        <w:spacing w:before="480"/>
        <w:rPr>
          <w:b/>
          <w:bCs/>
          <w:sz w:val="46"/>
          <w:szCs w:val="46"/>
        </w:rPr>
      </w:pPr>
      <w:bookmarkStart w:id="28" w:name="_o04w1rvxyhgc" w:colFirst="0" w:colLast="0"/>
      <w:bookmarkEnd w:id="28"/>
      <w:r>
        <w:rPr>
          <w:b/>
          <w:bCs/>
          <w:sz w:val="46"/>
          <w:szCs w:val="46"/>
        </w:rPr>
        <w:t>BƯỚC 6 — SEQUENCE DIAGRAM</w:t>
      </w:r>
    </w:p>
    <w:p w14:paraId="4CBDA281" w14:textId="77777777" w:rsidR="00BF46D4" w:rsidRDefault="00000000">
      <w:pPr>
        <w:spacing w:before="240" w:after="240"/>
      </w:pPr>
      <w:r>
        <w:t>Sequence Diagram sử dụng lại:</w:t>
      </w:r>
    </w:p>
    <w:p w14:paraId="22101D76" w14:textId="77777777" w:rsidR="00BF46D4" w:rsidRDefault="00000000">
      <w:pPr>
        <w:numPr>
          <w:ilvl w:val="0"/>
          <w:numId w:val="12"/>
        </w:numPr>
        <w:spacing w:before="240"/>
      </w:pPr>
      <w:r>
        <w:t xml:space="preserve">Actor: </w:t>
      </w:r>
      <w:r>
        <w:rPr>
          <w:b/>
          <w:bCs/>
        </w:rPr>
        <w:t>Khách hàng</w:t>
      </w:r>
    </w:p>
    <w:p w14:paraId="5F46EF3D" w14:textId="77777777" w:rsidR="00BF46D4" w:rsidRDefault="00000000">
      <w:pPr>
        <w:numPr>
          <w:ilvl w:val="0"/>
          <w:numId w:val="12"/>
        </w:numPr>
      </w:pPr>
      <w:r>
        <w:t xml:space="preserve">Class: </w:t>
      </w:r>
      <w:r>
        <w:rPr>
          <w:b/>
          <w:bCs/>
        </w:rPr>
        <w:t>Khách hàng</w:t>
      </w:r>
    </w:p>
    <w:p w14:paraId="3F54D9EA" w14:textId="77777777" w:rsidR="00BF46D4" w:rsidRDefault="00000000">
      <w:pPr>
        <w:numPr>
          <w:ilvl w:val="0"/>
          <w:numId w:val="12"/>
        </w:numPr>
      </w:pPr>
      <w:r>
        <w:t xml:space="preserve">Class: </w:t>
      </w:r>
      <w:r>
        <w:rPr>
          <w:b/>
          <w:bCs/>
        </w:rPr>
        <w:t>Sản phẩm</w:t>
      </w:r>
    </w:p>
    <w:p w14:paraId="3538CF48" w14:textId="77777777" w:rsidR="00BF46D4" w:rsidRDefault="00000000">
      <w:pPr>
        <w:numPr>
          <w:ilvl w:val="0"/>
          <w:numId w:val="12"/>
        </w:numPr>
        <w:spacing w:after="240"/>
      </w:pPr>
      <w:r>
        <w:t xml:space="preserve">Class: </w:t>
      </w:r>
      <w:r>
        <w:rPr>
          <w:b/>
          <w:bCs/>
        </w:rPr>
        <w:t>Đơn hàng</w:t>
      </w:r>
    </w:p>
    <w:p w14:paraId="5F74DEDC" w14:textId="77777777" w:rsidR="00BF46D4" w:rsidRDefault="00000000">
      <w:pPr>
        <w:spacing w:before="240" w:after="240"/>
      </w:pPr>
      <w:r>
        <w:t>Luồng chính:</w:t>
      </w:r>
    </w:p>
    <w:p w14:paraId="219698BB" w14:textId="77777777" w:rsidR="00BF46D4" w:rsidRDefault="00000000">
      <w:pPr>
        <w:numPr>
          <w:ilvl w:val="0"/>
          <w:numId w:val="13"/>
        </w:numPr>
        <w:spacing w:before="240"/>
      </w:pPr>
      <w:r>
        <w:t>Khách hàng chọn sản phẩm và số lượng.</w:t>
      </w:r>
    </w:p>
    <w:p w14:paraId="296E0C9C" w14:textId="77777777" w:rsidR="00BF46D4" w:rsidRDefault="00000000">
      <w:pPr>
        <w:numPr>
          <w:ilvl w:val="0"/>
          <w:numId w:val="13"/>
        </w:numPr>
      </w:pPr>
      <w:r>
        <w:lastRenderedPageBreak/>
        <w:t>Khách hàng thêm sản phẩm vào giỏ hàng.</w:t>
      </w:r>
    </w:p>
    <w:p w14:paraId="7DE68BDE" w14:textId="77777777" w:rsidR="00BF46D4" w:rsidRDefault="00000000">
      <w:pPr>
        <w:numPr>
          <w:ilvl w:val="0"/>
          <w:numId w:val="13"/>
        </w:numPr>
      </w:pPr>
      <w:r>
        <w:t>Khách hàng bấm Đặt hàng Online.</w:t>
      </w:r>
    </w:p>
    <w:p w14:paraId="1090C3A1" w14:textId="77777777" w:rsidR="00BF46D4" w:rsidRDefault="00000000">
      <w:pPr>
        <w:numPr>
          <w:ilvl w:val="0"/>
          <w:numId w:val="13"/>
        </w:numPr>
      </w:pPr>
      <w:r>
        <w:t>Đơn hàng kiểm tra tồn kho.</w:t>
      </w:r>
    </w:p>
    <w:p w14:paraId="1CADB442" w14:textId="77777777" w:rsidR="00BF46D4" w:rsidRDefault="00000000">
      <w:pPr>
        <w:numPr>
          <w:ilvl w:val="0"/>
          <w:numId w:val="13"/>
        </w:numPr>
      </w:pPr>
      <w:r>
        <w:t>Sản phẩm trả kết quả kiểm tra.</w:t>
      </w:r>
    </w:p>
    <w:p w14:paraId="4EE9075E" w14:textId="77777777" w:rsidR="00BF46D4" w:rsidRDefault="00000000">
      <w:pPr>
        <w:numPr>
          <w:ilvl w:val="0"/>
          <w:numId w:val="13"/>
        </w:numPr>
      </w:pPr>
      <w:r>
        <w:t>Khách hàng nhập mã giảm giá nếu có.</w:t>
      </w:r>
    </w:p>
    <w:p w14:paraId="5CCC6E40" w14:textId="77777777" w:rsidR="00BF46D4" w:rsidRDefault="00000000">
      <w:pPr>
        <w:numPr>
          <w:ilvl w:val="0"/>
          <w:numId w:val="13"/>
        </w:numPr>
      </w:pPr>
      <w:r>
        <w:t>Đơn hàng áp dụng mã giảm giá.</w:t>
      </w:r>
    </w:p>
    <w:p w14:paraId="29AE6392" w14:textId="77777777" w:rsidR="00BF46D4" w:rsidRDefault="00000000">
      <w:pPr>
        <w:numPr>
          <w:ilvl w:val="0"/>
          <w:numId w:val="13"/>
        </w:numPr>
      </w:pPr>
      <w:r>
        <w:t>Khách hàng xác nhận đặt hàng.</w:t>
      </w:r>
    </w:p>
    <w:p w14:paraId="222E951C" w14:textId="77777777" w:rsidR="00BF46D4" w:rsidRDefault="00000000">
      <w:pPr>
        <w:numPr>
          <w:ilvl w:val="0"/>
          <w:numId w:val="13"/>
        </w:numPr>
      </w:pPr>
      <w:r>
        <w:t>Đơn hàng tạo đơn.</w:t>
      </w:r>
    </w:p>
    <w:p w14:paraId="701B0812" w14:textId="77777777" w:rsidR="00BF46D4" w:rsidRDefault="00000000">
      <w:pPr>
        <w:numPr>
          <w:ilvl w:val="0"/>
          <w:numId w:val="13"/>
        </w:numPr>
        <w:spacing w:after="240"/>
      </w:pPr>
      <w:r>
        <w:t>Hệ thống trả thông báo thành công.</w:t>
      </w:r>
    </w:p>
    <w:p w14:paraId="58117D85" w14:textId="77777777" w:rsidR="00BF46D4" w:rsidRDefault="00000000">
      <w:pPr>
        <w:pStyle w:val="Heading2"/>
        <w:keepNext w:val="0"/>
        <w:keepLines w:val="0"/>
        <w:spacing w:after="80"/>
        <w:rPr>
          <w:b/>
          <w:bCs/>
          <w:sz w:val="34"/>
          <w:szCs w:val="34"/>
        </w:rPr>
      </w:pPr>
      <w:bookmarkStart w:id="29" w:name="_sjllusmvw7av" w:colFirst="0" w:colLast="0"/>
      <w:bookmarkEnd w:id="29"/>
      <w:r>
        <w:rPr>
          <w:b/>
          <w:bCs/>
          <w:sz w:val="34"/>
          <w:szCs w:val="34"/>
        </w:rPr>
        <w:t>PlantUML — Sequence Diagram</w:t>
      </w:r>
    </w:p>
    <w:p w14:paraId="2564E091" w14:textId="428202C5" w:rsidR="00BF46D4" w:rsidRPr="0086613F" w:rsidRDefault="0086613F">
      <w:pPr>
        <w:rPr>
          <w:lang w:val="en-US"/>
        </w:rPr>
      </w:pPr>
      <w:r>
        <w:rPr>
          <w:noProof/>
          <w:lang w:val="en-US"/>
        </w:rPr>
        <w:drawing>
          <wp:inline distT="0" distB="0" distL="0" distR="0" wp14:anchorId="5FBE30A9" wp14:editId="10B11091">
            <wp:extent cx="5729605" cy="4519930"/>
            <wp:effectExtent l="0" t="0" r="4445" b="0"/>
            <wp:docPr id="11995468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9605" cy="4519930"/>
                    </a:xfrm>
                    <a:prstGeom prst="rect">
                      <a:avLst/>
                    </a:prstGeom>
                    <a:noFill/>
                    <a:ln>
                      <a:noFill/>
                    </a:ln>
                  </pic:spPr>
                </pic:pic>
              </a:graphicData>
            </a:graphic>
          </wp:inline>
        </w:drawing>
      </w:r>
    </w:p>
    <w:p w14:paraId="2A07EC20" w14:textId="77777777" w:rsidR="00BF46D4" w:rsidRDefault="00BF46D4"/>
    <w:p w14:paraId="0CFA4C1D" w14:textId="77777777" w:rsidR="00BF46D4" w:rsidRDefault="00BF46D4">
      <w:pPr>
        <w:spacing w:before="240" w:after="240"/>
        <w:ind w:left="600" w:right="600"/>
      </w:pPr>
    </w:p>
    <w:p w14:paraId="7946A8C2" w14:textId="77777777" w:rsidR="00BF46D4" w:rsidRDefault="00BF46D4"/>
    <w:p w14:paraId="26C50B78" w14:textId="77777777" w:rsidR="00BF46D4" w:rsidRDefault="00000000">
      <w:pPr>
        <w:pStyle w:val="Heading1"/>
        <w:keepNext w:val="0"/>
        <w:keepLines w:val="0"/>
        <w:spacing w:before="480"/>
        <w:rPr>
          <w:b/>
          <w:bCs/>
          <w:sz w:val="46"/>
          <w:szCs w:val="46"/>
        </w:rPr>
      </w:pPr>
      <w:bookmarkStart w:id="30" w:name="_s40pmp179y4d" w:colFirst="0" w:colLast="0"/>
      <w:bookmarkEnd w:id="30"/>
      <w:r>
        <w:rPr>
          <w:b/>
          <w:bCs/>
          <w:sz w:val="46"/>
          <w:szCs w:val="46"/>
        </w:rPr>
        <w:t>BƯỚC 7 — UI WIREFRAME</w:t>
      </w:r>
    </w:p>
    <w:p w14:paraId="7055D122" w14:textId="77777777" w:rsidR="00BF46D4" w:rsidRDefault="00000000">
      <w:pPr>
        <w:pStyle w:val="Heading2"/>
        <w:keepNext w:val="0"/>
        <w:keepLines w:val="0"/>
        <w:spacing w:after="80"/>
        <w:rPr>
          <w:b/>
          <w:bCs/>
          <w:sz w:val="34"/>
          <w:szCs w:val="34"/>
        </w:rPr>
      </w:pPr>
      <w:bookmarkStart w:id="31" w:name="_2n7rvyrtburt" w:colFirst="0" w:colLast="0"/>
      <w:bookmarkEnd w:id="31"/>
      <w:r>
        <w:rPr>
          <w:b/>
          <w:bCs/>
          <w:sz w:val="34"/>
          <w:szCs w:val="34"/>
        </w:rPr>
        <w:t>Màn hình: Đặt hàng Online</w:t>
      </w:r>
    </w:p>
    <w:p w14:paraId="2744FDB0" w14:textId="77777777" w:rsidR="00BF46D4" w:rsidRDefault="00000000">
      <w:pPr>
        <w:spacing w:before="240" w:after="240"/>
      </w:pPr>
      <w:r>
        <w:lastRenderedPageBreak/>
        <w:t>Màn hình này xuất hiện trong Main Flow, đặc biệt liên quan đến:</w:t>
      </w:r>
    </w:p>
    <w:p w14:paraId="1CC517FD" w14:textId="77777777" w:rsidR="00BF46D4" w:rsidRDefault="00000000">
      <w:pPr>
        <w:numPr>
          <w:ilvl w:val="0"/>
          <w:numId w:val="14"/>
        </w:numPr>
        <w:spacing w:before="240"/>
      </w:pPr>
      <w:r>
        <w:t>Bước 1: Chọn sản phẩm và số lượng.</w:t>
      </w:r>
    </w:p>
    <w:p w14:paraId="50361096" w14:textId="77777777" w:rsidR="00BF46D4" w:rsidRDefault="00000000">
      <w:pPr>
        <w:numPr>
          <w:ilvl w:val="0"/>
          <w:numId w:val="14"/>
        </w:numPr>
      </w:pPr>
      <w:r>
        <w:t>Bước 2: Bấm Đặt hàng Online.</w:t>
      </w:r>
    </w:p>
    <w:p w14:paraId="452735DD" w14:textId="77777777" w:rsidR="00BF46D4" w:rsidRDefault="00000000">
      <w:pPr>
        <w:numPr>
          <w:ilvl w:val="0"/>
          <w:numId w:val="14"/>
        </w:numPr>
      </w:pPr>
      <w:r>
        <w:t>Bước 4: Nhập mã giảm giá.</w:t>
      </w:r>
    </w:p>
    <w:p w14:paraId="0C4A444B" w14:textId="77777777" w:rsidR="00BF46D4" w:rsidRDefault="00000000">
      <w:pPr>
        <w:numPr>
          <w:ilvl w:val="0"/>
          <w:numId w:val="14"/>
        </w:numPr>
        <w:spacing w:after="240"/>
      </w:pPr>
      <w:r>
        <w:t>Bước 5: Xác nhận đặt hàng.</w:t>
      </w:r>
    </w:p>
    <w:p w14:paraId="182A9F08" w14:textId="77777777" w:rsidR="00BF46D4" w:rsidRDefault="00000000">
      <w:pPr>
        <w:pStyle w:val="Heading3"/>
        <w:keepNext w:val="0"/>
        <w:keepLines w:val="0"/>
        <w:spacing w:before="280"/>
        <w:rPr>
          <w:b/>
          <w:bCs/>
          <w:color w:val="000000"/>
          <w:sz w:val="26"/>
          <w:szCs w:val="26"/>
        </w:rPr>
      </w:pPr>
      <w:bookmarkStart w:id="32" w:name="_mszxpeukyc6h" w:colFirst="0" w:colLast="0"/>
      <w:bookmarkEnd w:id="32"/>
      <w:r>
        <w:rPr>
          <w:b/>
          <w:bCs/>
          <w:color w:val="000000"/>
          <w:sz w:val="26"/>
          <w:szCs w:val="26"/>
        </w:rPr>
        <w:t>Wireframe</w:t>
      </w:r>
    </w:p>
    <w:p w14:paraId="3623A8B5" w14:textId="77777777" w:rsidR="00BF46D4" w:rsidRDefault="00000000">
      <w:r>
        <w:rPr>
          <w:noProof/>
        </w:rPr>
        <w:drawing>
          <wp:inline distT="114300" distB="114300" distL="114300" distR="114300" wp14:anchorId="6C0CBE3B" wp14:editId="3FEADAF0">
            <wp:extent cx="5730875" cy="40767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10"/>
                    <a:srcRect/>
                    <a:stretch>
                      <a:fillRect/>
                    </a:stretch>
                  </pic:blipFill>
                  <pic:spPr>
                    <a:xfrm>
                      <a:off x="0" y="0"/>
                      <a:ext cx="5731200" cy="4076700"/>
                    </a:xfrm>
                    <a:prstGeom prst="rect">
                      <a:avLst/>
                    </a:prstGeom>
                  </pic:spPr>
                </pic:pic>
              </a:graphicData>
            </a:graphic>
          </wp:inline>
        </w:drawing>
      </w:r>
    </w:p>
    <w:p w14:paraId="110C0771" w14:textId="77777777" w:rsidR="00BF46D4" w:rsidRDefault="00000000">
      <w:r>
        <w:t>https://www.figma.com/board/mvnmmCZPxlMzAE3m6hkLZ1/Sans-titre?node-id=0-1&amp;t=P3LpYvWJEMZOos7c-1</w:t>
      </w:r>
    </w:p>
    <w:p w14:paraId="15862BCE" w14:textId="77777777" w:rsidR="00BF46D4" w:rsidRDefault="00BF46D4"/>
    <w:p w14:paraId="574B48B0" w14:textId="77777777" w:rsidR="00BF46D4" w:rsidRDefault="00000000">
      <w:pPr>
        <w:pStyle w:val="Heading3"/>
        <w:keepNext w:val="0"/>
        <w:keepLines w:val="0"/>
        <w:spacing w:before="280"/>
        <w:rPr>
          <w:b/>
          <w:bCs/>
          <w:color w:val="000000"/>
          <w:sz w:val="26"/>
          <w:szCs w:val="26"/>
        </w:rPr>
      </w:pPr>
      <w:bookmarkStart w:id="33" w:name="_qqp6tz603jxq" w:colFirst="0" w:colLast="0"/>
      <w:bookmarkEnd w:id="33"/>
      <w:r>
        <w:rPr>
          <w:b/>
          <w:bCs/>
          <w:color w:val="000000"/>
          <w:sz w:val="26"/>
          <w:szCs w:val="26"/>
        </w:rPr>
        <w:t>Các thành phần UI và Main Flow</w:t>
      </w:r>
    </w:p>
    <w:tbl>
      <w:tblPr>
        <w:tblStyle w:val="Style14"/>
        <w:tblW w:w="524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3305"/>
        <w:gridCol w:w="1940"/>
      </w:tblGrid>
      <w:tr w:rsidR="00BF46D4" w14:paraId="331D7180" w14:textId="77777777">
        <w:trPr>
          <w:trHeight w:val="515"/>
        </w:trPr>
        <w:tc>
          <w:tcPr>
            <w:tcW w:w="3305" w:type="dxa"/>
            <w:tcBorders>
              <w:top w:val="nil"/>
              <w:left w:val="nil"/>
              <w:bottom w:val="single" w:sz="8" w:space="0" w:color="000000"/>
              <w:right w:val="nil"/>
            </w:tcBorders>
            <w:tcMar>
              <w:top w:w="100" w:type="dxa"/>
              <w:left w:w="100" w:type="dxa"/>
              <w:bottom w:w="100" w:type="dxa"/>
              <w:right w:w="100" w:type="dxa"/>
            </w:tcMar>
          </w:tcPr>
          <w:p w14:paraId="7E307362" w14:textId="77777777" w:rsidR="00BF46D4" w:rsidRDefault="00000000">
            <w:pPr>
              <w:jc w:val="center"/>
            </w:pPr>
            <w:r>
              <w:rPr>
                <w:b/>
                <w:bCs/>
              </w:rPr>
              <w:t>Thành phần UI</w:t>
            </w:r>
          </w:p>
        </w:tc>
        <w:tc>
          <w:tcPr>
            <w:tcW w:w="1940" w:type="dxa"/>
            <w:tcBorders>
              <w:top w:val="nil"/>
              <w:left w:val="nil"/>
              <w:bottom w:val="single" w:sz="8" w:space="0" w:color="000000"/>
              <w:right w:val="nil"/>
            </w:tcBorders>
            <w:tcMar>
              <w:top w:w="100" w:type="dxa"/>
              <w:left w:w="100" w:type="dxa"/>
              <w:bottom w:w="100" w:type="dxa"/>
              <w:right w:w="100" w:type="dxa"/>
            </w:tcMar>
          </w:tcPr>
          <w:p w14:paraId="23C76293" w14:textId="77777777" w:rsidR="00BF46D4" w:rsidRDefault="00000000">
            <w:pPr>
              <w:jc w:val="center"/>
            </w:pPr>
            <w:r>
              <w:rPr>
                <w:b/>
                <w:bCs/>
              </w:rPr>
              <w:t>Bước Main Flow</w:t>
            </w:r>
          </w:p>
        </w:tc>
      </w:tr>
      <w:tr w:rsidR="00BF46D4" w14:paraId="2D625974" w14:textId="77777777">
        <w:trPr>
          <w:trHeight w:val="515"/>
        </w:trPr>
        <w:tc>
          <w:tcPr>
            <w:tcW w:w="3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981C03" w14:textId="77777777" w:rsidR="00BF46D4" w:rsidRDefault="00000000">
            <w:r>
              <w:t>Danh sách sản phẩm + số lượng</w:t>
            </w:r>
          </w:p>
        </w:tc>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7750C4" w14:textId="77777777" w:rsidR="00BF46D4" w:rsidRDefault="00000000">
            <w:r>
              <w:rPr>
                <w:b/>
                <w:bCs/>
              </w:rPr>
              <w:t>Bước 1</w:t>
            </w:r>
          </w:p>
        </w:tc>
      </w:tr>
      <w:tr w:rsidR="00BF46D4" w14:paraId="0C82DD39" w14:textId="77777777">
        <w:trPr>
          <w:trHeight w:val="515"/>
        </w:trPr>
        <w:tc>
          <w:tcPr>
            <w:tcW w:w="3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0E8059" w14:textId="77777777" w:rsidR="00BF46D4" w:rsidRDefault="00000000">
            <w:r>
              <w:t>Ô nhập mã giảm giá</w:t>
            </w:r>
          </w:p>
        </w:tc>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5E9B92" w14:textId="77777777" w:rsidR="00BF46D4" w:rsidRDefault="00000000">
            <w:r>
              <w:rPr>
                <w:b/>
                <w:bCs/>
              </w:rPr>
              <w:t>Bước 4</w:t>
            </w:r>
          </w:p>
        </w:tc>
      </w:tr>
      <w:tr w:rsidR="00BF46D4" w14:paraId="773C7C25" w14:textId="77777777">
        <w:trPr>
          <w:trHeight w:val="515"/>
        </w:trPr>
        <w:tc>
          <w:tcPr>
            <w:tcW w:w="3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6D9B7E" w14:textId="77777777" w:rsidR="00BF46D4" w:rsidRDefault="00000000">
            <w:r>
              <w:t xml:space="preserve">Nút </w:t>
            </w:r>
            <w:r>
              <w:rPr>
                <w:b/>
                <w:bCs/>
              </w:rPr>
              <w:t>ĐẶT HÀNG ONLINE</w:t>
            </w:r>
          </w:p>
        </w:tc>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F2E4B2" w14:textId="77777777" w:rsidR="00BF46D4" w:rsidRDefault="00000000">
            <w:r>
              <w:rPr>
                <w:b/>
                <w:bCs/>
              </w:rPr>
              <w:t>Bước 2</w:t>
            </w:r>
          </w:p>
        </w:tc>
      </w:tr>
      <w:tr w:rsidR="00BF46D4" w14:paraId="3E3E5308" w14:textId="77777777">
        <w:trPr>
          <w:trHeight w:val="525"/>
        </w:trPr>
        <w:tc>
          <w:tcPr>
            <w:tcW w:w="3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737E77" w14:textId="77777777" w:rsidR="00BF46D4" w:rsidRDefault="00000000">
            <w:r>
              <w:lastRenderedPageBreak/>
              <w:t xml:space="preserve">Nút </w:t>
            </w:r>
            <w:r>
              <w:rPr>
                <w:b/>
                <w:bCs/>
              </w:rPr>
              <w:t>XÁC NHẬN ĐẶT HÀNG</w:t>
            </w:r>
          </w:p>
        </w:tc>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C79223" w14:textId="77777777" w:rsidR="00BF46D4" w:rsidRDefault="00000000">
            <w:r>
              <w:rPr>
                <w:b/>
                <w:bCs/>
              </w:rPr>
              <w:t>Bước 5</w:t>
            </w:r>
          </w:p>
        </w:tc>
      </w:tr>
      <w:tr w:rsidR="00BF46D4" w14:paraId="6DD85F7E" w14:textId="77777777">
        <w:trPr>
          <w:trHeight w:val="515"/>
        </w:trPr>
        <w:tc>
          <w:tcPr>
            <w:tcW w:w="3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043FBB" w14:textId="77777777" w:rsidR="00BF46D4" w:rsidRDefault="00000000">
            <w:r>
              <w:t>Thông báo đặt hàng thành công</w:t>
            </w:r>
          </w:p>
        </w:tc>
        <w:tc>
          <w:tcPr>
            <w:tcW w:w="19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0DE35E" w14:textId="77777777" w:rsidR="00BF46D4" w:rsidRDefault="00000000">
            <w:r>
              <w:rPr>
                <w:b/>
                <w:bCs/>
              </w:rPr>
              <w:t>Bước 6</w:t>
            </w:r>
          </w:p>
        </w:tc>
      </w:tr>
    </w:tbl>
    <w:p w14:paraId="20D45684" w14:textId="77777777" w:rsidR="00BF46D4" w:rsidRDefault="00BF46D4"/>
    <w:p w14:paraId="0D07D59B" w14:textId="77777777" w:rsidR="00BF46D4" w:rsidRDefault="00000000">
      <w:pPr>
        <w:pStyle w:val="Heading1"/>
        <w:keepNext w:val="0"/>
        <w:keepLines w:val="0"/>
        <w:spacing w:before="480"/>
        <w:rPr>
          <w:b/>
          <w:bCs/>
          <w:sz w:val="46"/>
          <w:szCs w:val="46"/>
        </w:rPr>
      </w:pPr>
      <w:bookmarkStart w:id="34" w:name="_56d97pqgl6cy" w:colFirst="0" w:colLast="0"/>
      <w:bookmarkEnd w:id="34"/>
      <w:r>
        <w:rPr>
          <w:b/>
          <w:bCs/>
          <w:sz w:val="46"/>
          <w:szCs w:val="46"/>
        </w:rPr>
        <w:t>BƯỚC 8 — ERD</w:t>
      </w:r>
    </w:p>
    <w:p w14:paraId="009A5203" w14:textId="77777777" w:rsidR="00BF46D4" w:rsidRDefault="00000000">
      <w:pPr>
        <w:pStyle w:val="Heading2"/>
        <w:keepNext w:val="0"/>
        <w:keepLines w:val="0"/>
        <w:spacing w:after="80"/>
        <w:rPr>
          <w:b/>
          <w:bCs/>
          <w:sz w:val="34"/>
          <w:szCs w:val="34"/>
        </w:rPr>
      </w:pPr>
      <w:bookmarkStart w:id="35" w:name="_f7n5gc6ry6af" w:colFirst="0" w:colLast="0"/>
      <w:bookmarkEnd w:id="35"/>
      <w:r>
        <w:rPr>
          <w:rFonts w:ascii="Arial Unicode MS" w:eastAsia="Arial Unicode MS" w:hAnsi="Arial Unicode MS" w:cs="Arial Unicode MS"/>
          <w:b/>
          <w:bCs/>
          <w:sz w:val="34"/>
          <w:szCs w:val="34"/>
        </w:rPr>
        <w:t>8.1. Ánh xạ Class → Entity</w:t>
      </w:r>
    </w:p>
    <w:p w14:paraId="3B48E122" w14:textId="77777777" w:rsidR="00BF46D4" w:rsidRDefault="00000000">
      <w:pPr>
        <w:spacing w:before="240" w:after="240"/>
      </w:pPr>
      <w:r>
        <w:t>Ba Class ở Bước 5:</w:t>
      </w:r>
    </w:p>
    <w:p w14:paraId="75F196FD" w14:textId="77777777" w:rsidR="00BF46D4" w:rsidRDefault="00000000">
      <w:pPr>
        <w:numPr>
          <w:ilvl w:val="0"/>
          <w:numId w:val="15"/>
        </w:numPr>
        <w:spacing w:before="240"/>
      </w:pPr>
      <w:r>
        <w:rPr>
          <w:b/>
          <w:bCs/>
        </w:rPr>
        <w:t>Khách hàng</w:t>
      </w:r>
      <w:r>
        <w:rPr>
          <w:rFonts w:ascii="Arial Unicode MS" w:eastAsia="Arial Unicode MS" w:hAnsi="Arial Unicode MS" w:cs="Arial Unicode MS"/>
        </w:rPr>
        <w:t xml:space="preserve"> → </w:t>
      </w:r>
      <w:r>
        <w:rPr>
          <w:rFonts w:ascii="Roboto Mono" w:eastAsia="Roboto Mono" w:hAnsi="Roboto Mono" w:cs="Roboto Mono"/>
          <w:color w:val="188038"/>
        </w:rPr>
        <w:t>KHACH_HANG</w:t>
      </w:r>
    </w:p>
    <w:p w14:paraId="503A51B5" w14:textId="77777777" w:rsidR="00BF46D4" w:rsidRDefault="00000000">
      <w:pPr>
        <w:numPr>
          <w:ilvl w:val="0"/>
          <w:numId w:val="15"/>
        </w:numPr>
      </w:pPr>
      <w:r>
        <w:rPr>
          <w:b/>
          <w:bCs/>
        </w:rPr>
        <w:t>Sản phẩm</w:t>
      </w:r>
      <w:r>
        <w:rPr>
          <w:rFonts w:ascii="Arial Unicode MS" w:eastAsia="Arial Unicode MS" w:hAnsi="Arial Unicode MS" w:cs="Arial Unicode MS"/>
        </w:rPr>
        <w:t xml:space="preserve"> → </w:t>
      </w:r>
      <w:r>
        <w:rPr>
          <w:rFonts w:ascii="Roboto Mono" w:eastAsia="Roboto Mono" w:hAnsi="Roboto Mono" w:cs="Roboto Mono"/>
          <w:color w:val="188038"/>
        </w:rPr>
        <w:t>SAN_PHAM</w:t>
      </w:r>
    </w:p>
    <w:p w14:paraId="685D78E0" w14:textId="77777777" w:rsidR="00BF46D4" w:rsidRDefault="00000000">
      <w:pPr>
        <w:numPr>
          <w:ilvl w:val="0"/>
          <w:numId w:val="15"/>
        </w:numPr>
        <w:spacing w:after="240"/>
      </w:pPr>
      <w:r>
        <w:rPr>
          <w:b/>
          <w:bCs/>
        </w:rPr>
        <w:t>Đơn hàng</w:t>
      </w:r>
      <w:r>
        <w:rPr>
          <w:rFonts w:ascii="Arial Unicode MS" w:eastAsia="Arial Unicode MS" w:hAnsi="Arial Unicode MS" w:cs="Arial Unicode MS"/>
        </w:rPr>
        <w:t xml:space="preserve"> → </w:t>
      </w:r>
      <w:r>
        <w:rPr>
          <w:rFonts w:ascii="Roboto Mono" w:eastAsia="Roboto Mono" w:hAnsi="Roboto Mono" w:cs="Roboto Mono"/>
          <w:color w:val="188038"/>
        </w:rPr>
        <w:t>DON_HANG</w:t>
      </w:r>
    </w:p>
    <w:p w14:paraId="64F30755" w14:textId="77777777" w:rsidR="00BF46D4" w:rsidRDefault="00000000">
      <w:pPr>
        <w:spacing w:before="240" w:after="240"/>
      </w:pPr>
      <w:r>
        <w:t xml:space="preserve">Do quan hệ giữa </w:t>
      </w:r>
      <w:r>
        <w:rPr>
          <w:b/>
          <w:bCs/>
        </w:rPr>
        <w:t>Đơn hàng</w:t>
      </w:r>
      <w:r>
        <w:t xml:space="preserve"> và </w:t>
      </w:r>
      <w:r>
        <w:rPr>
          <w:b/>
          <w:bCs/>
        </w:rPr>
        <w:t>Sản phẩm</w:t>
      </w:r>
      <w:r>
        <w:t xml:space="preserve"> là N-N, cần tạo thêm bảng trung gian:</w:t>
      </w:r>
    </w:p>
    <w:p w14:paraId="5A6D3F8A" w14:textId="77777777" w:rsidR="00BF46D4" w:rsidRDefault="00000000">
      <w:pPr>
        <w:numPr>
          <w:ilvl w:val="0"/>
          <w:numId w:val="16"/>
        </w:numPr>
        <w:spacing w:before="240" w:after="240"/>
      </w:pPr>
      <w:r>
        <w:rPr>
          <w:rFonts w:ascii="Roboto Mono" w:eastAsia="Roboto Mono" w:hAnsi="Roboto Mono" w:cs="Roboto Mono"/>
          <w:color w:val="188038"/>
        </w:rPr>
        <w:t>CHI_TIET_DON_HANG</w:t>
      </w:r>
    </w:p>
    <w:p w14:paraId="2C2B6E0C" w14:textId="77777777" w:rsidR="00BF46D4" w:rsidRDefault="00000000">
      <w:pPr>
        <w:spacing w:before="240" w:after="240"/>
      </w:pPr>
      <w:r>
        <w:t xml:space="preserve">Đây là bảng kỹ thuật cần thiết để lưu </w:t>
      </w:r>
      <w:r>
        <w:rPr>
          <w:b/>
          <w:bCs/>
        </w:rPr>
        <w:t>số lượng mua của từng sản phẩm trong từng đơn hàng</w:t>
      </w:r>
      <w:r>
        <w:t>.</w:t>
      </w:r>
    </w:p>
    <w:p w14:paraId="19297ED4" w14:textId="77777777" w:rsidR="00BF46D4" w:rsidRDefault="00BF46D4"/>
    <w:p w14:paraId="67F354E5" w14:textId="77777777" w:rsidR="00BF46D4" w:rsidRDefault="00000000">
      <w:pPr>
        <w:pStyle w:val="Heading2"/>
        <w:keepNext w:val="0"/>
        <w:keepLines w:val="0"/>
        <w:spacing w:after="80"/>
        <w:rPr>
          <w:b/>
          <w:bCs/>
          <w:sz w:val="34"/>
          <w:szCs w:val="34"/>
        </w:rPr>
      </w:pPr>
      <w:bookmarkStart w:id="36" w:name="_w5dg5zqc4k6m" w:colFirst="0" w:colLast="0"/>
      <w:bookmarkEnd w:id="36"/>
      <w:r>
        <w:rPr>
          <w:b/>
          <w:bCs/>
          <w:sz w:val="34"/>
          <w:szCs w:val="34"/>
        </w:rPr>
        <w:t>8.2. Bảng dữ liệu</w:t>
      </w:r>
    </w:p>
    <w:p w14:paraId="7D0CB2C6" w14:textId="77777777" w:rsidR="00BF46D4" w:rsidRDefault="00000000">
      <w:pPr>
        <w:pStyle w:val="Heading3"/>
        <w:keepNext w:val="0"/>
        <w:keepLines w:val="0"/>
        <w:spacing w:before="280"/>
        <w:rPr>
          <w:b/>
          <w:bCs/>
          <w:color w:val="000000"/>
          <w:sz w:val="26"/>
          <w:szCs w:val="26"/>
        </w:rPr>
      </w:pPr>
      <w:bookmarkStart w:id="37" w:name="_69vk00nss1br" w:colFirst="0" w:colLast="0"/>
      <w:bookmarkEnd w:id="37"/>
      <w:r>
        <w:rPr>
          <w:b/>
          <w:bCs/>
          <w:color w:val="000000"/>
          <w:sz w:val="26"/>
          <w:szCs w:val="26"/>
        </w:rPr>
        <w:t>KHACH_HANG</w:t>
      </w:r>
    </w:p>
    <w:tbl>
      <w:tblPr>
        <w:tblStyle w:val="Style15"/>
        <w:tblW w:w="408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765"/>
        <w:gridCol w:w="1365"/>
        <w:gridCol w:w="1950"/>
      </w:tblGrid>
      <w:tr w:rsidR="00BF46D4" w14:paraId="42885C8D" w14:textId="77777777">
        <w:trPr>
          <w:trHeight w:val="515"/>
        </w:trPr>
        <w:tc>
          <w:tcPr>
            <w:tcW w:w="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33511C" w14:textId="77777777" w:rsidR="00BF46D4" w:rsidRDefault="00000000">
            <w:pPr>
              <w:jc w:val="center"/>
            </w:pPr>
            <w:r>
              <w:rPr>
                <w:b/>
                <w:bCs/>
              </w:rPr>
              <w:t>Cột</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BB90B1" w14:textId="77777777" w:rsidR="00BF46D4" w:rsidRDefault="00000000">
            <w:pPr>
              <w:jc w:val="center"/>
            </w:pPr>
            <w:r>
              <w:rPr>
                <w:b/>
                <w:bCs/>
              </w:rPr>
              <w:t>Loại</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AA90F7" w14:textId="77777777" w:rsidR="00BF46D4" w:rsidRDefault="00000000">
            <w:pPr>
              <w:jc w:val="center"/>
            </w:pPr>
            <w:r>
              <w:rPr>
                <w:b/>
                <w:bCs/>
              </w:rPr>
              <w:t>Khóa</w:t>
            </w:r>
          </w:p>
        </w:tc>
      </w:tr>
      <w:tr w:rsidR="00BF46D4" w14:paraId="299F5DA9" w14:textId="77777777">
        <w:trPr>
          <w:trHeight w:val="515"/>
        </w:trPr>
        <w:tc>
          <w:tcPr>
            <w:tcW w:w="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535AC7" w14:textId="77777777" w:rsidR="00BF46D4" w:rsidRDefault="00000000">
            <w:r>
              <w:rPr>
                <w:rFonts w:ascii="Roboto Mono" w:eastAsia="Roboto Mono" w:hAnsi="Roboto Mono" w:cs="Roboto Mono"/>
                <w:color w:val="188038"/>
              </w:rPr>
              <w:t>MaKH</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CE37B2" w14:textId="77777777" w:rsidR="00BF46D4" w:rsidRDefault="00000000">
            <w:r>
              <w:t>INT</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3B725E" w14:textId="77777777" w:rsidR="00BF46D4" w:rsidRDefault="00000000">
            <w:r>
              <w:rPr>
                <w:b/>
                <w:bCs/>
              </w:rPr>
              <w:t>PK</w:t>
            </w:r>
          </w:p>
        </w:tc>
      </w:tr>
      <w:tr w:rsidR="00BF46D4" w14:paraId="738ACA54" w14:textId="77777777">
        <w:trPr>
          <w:trHeight w:val="515"/>
        </w:trPr>
        <w:tc>
          <w:tcPr>
            <w:tcW w:w="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D8EA3E" w14:textId="77777777" w:rsidR="00BF46D4" w:rsidRDefault="00000000">
            <w:r>
              <w:rPr>
                <w:rFonts w:ascii="Roboto Mono" w:eastAsia="Roboto Mono" w:hAnsi="Roboto Mono" w:cs="Roboto Mono"/>
                <w:color w:val="188038"/>
              </w:rPr>
              <w:t>HoTen</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9F4229" w14:textId="77777777" w:rsidR="00BF46D4" w:rsidRDefault="00000000">
            <w:r>
              <w:t>VARCHAR</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B9FF7A" w14:textId="77777777" w:rsidR="00BF46D4" w:rsidRDefault="00BF46D4"/>
        </w:tc>
      </w:tr>
      <w:tr w:rsidR="00BF46D4" w14:paraId="13333A86" w14:textId="77777777">
        <w:trPr>
          <w:trHeight w:val="515"/>
        </w:trPr>
        <w:tc>
          <w:tcPr>
            <w:tcW w:w="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80DEA5" w14:textId="77777777" w:rsidR="00BF46D4" w:rsidRDefault="00000000">
            <w:r>
              <w:rPr>
                <w:rFonts w:ascii="Roboto Mono" w:eastAsia="Roboto Mono" w:hAnsi="Roboto Mono" w:cs="Roboto Mono"/>
                <w:color w:val="188038"/>
              </w:rPr>
              <w:t>Email</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EA2999" w14:textId="77777777" w:rsidR="00BF46D4" w:rsidRDefault="00000000">
            <w:r>
              <w:t>VARCHAR</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4A9B43" w14:textId="77777777" w:rsidR="00BF46D4" w:rsidRDefault="00000000">
            <w:r>
              <w:rPr>
                <w:b/>
                <w:bCs/>
              </w:rPr>
              <w:t>UNIQUE</w:t>
            </w:r>
          </w:p>
        </w:tc>
      </w:tr>
    </w:tbl>
    <w:p w14:paraId="2F58F0B6" w14:textId="77777777" w:rsidR="00BF46D4" w:rsidRDefault="00000000">
      <w:pPr>
        <w:pStyle w:val="Heading3"/>
        <w:keepNext w:val="0"/>
        <w:keepLines w:val="0"/>
        <w:spacing w:before="280"/>
        <w:rPr>
          <w:b/>
          <w:bCs/>
          <w:color w:val="000000"/>
          <w:sz w:val="26"/>
          <w:szCs w:val="26"/>
        </w:rPr>
      </w:pPr>
      <w:bookmarkStart w:id="38" w:name="_k0kuxu5fecq4" w:colFirst="0" w:colLast="0"/>
      <w:bookmarkEnd w:id="38"/>
      <w:r>
        <w:rPr>
          <w:b/>
          <w:bCs/>
          <w:color w:val="000000"/>
          <w:sz w:val="26"/>
          <w:szCs w:val="26"/>
        </w:rPr>
        <w:t>SAN_PHAM</w:t>
      </w:r>
    </w:p>
    <w:tbl>
      <w:tblPr>
        <w:tblStyle w:val="Style16"/>
        <w:tblW w:w="345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295"/>
        <w:gridCol w:w="1370"/>
        <w:gridCol w:w="785"/>
      </w:tblGrid>
      <w:tr w:rsidR="00BF46D4" w14:paraId="6BC1D26C" w14:textId="77777777">
        <w:trPr>
          <w:trHeight w:val="515"/>
        </w:trPr>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173B48" w14:textId="77777777" w:rsidR="00BF46D4" w:rsidRDefault="00000000">
            <w:pPr>
              <w:jc w:val="center"/>
            </w:pPr>
            <w:r>
              <w:rPr>
                <w:b/>
                <w:bCs/>
              </w:rPr>
              <w:lastRenderedPageBreak/>
              <w:t>Cột</w:t>
            </w:r>
          </w:p>
        </w:tc>
        <w:tc>
          <w:tcPr>
            <w:tcW w:w="1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49DF5E" w14:textId="77777777" w:rsidR="00BF46D4" w:rsidRDefault="00000000">
            <w:pPr>
              <w:jc w:val="center"/>
            </w:pPr>
            <w:r>
              <w:rPr>
                <w:b/>
                <w:bCs/>
              </w:rPr>
              <w:t>Loại</w:t>
            </w:r>
          </w:p>
        </w:tc>
        <w:tc>
          <w:tcPr>
            <w:tcW w:w="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0B0B6B" w14:textId="77777777" w:rsidR="00BF46D4" w:rsidRDefault="00000000">
            <w:pPr>
              <w:jc w:val="center"/>
            </w:pPr>
            <w:r>
              <w:rPr>
                <w:b/>
                <w:bCs/>
              </w:rPr>
              <w:t>Khóa</w:t>
            </w:r>
          </w:p>
        </w:tc>
      </w:tr>
      <w:tr w:rsidR="00BF46D4" w14:paraId="518F02CA" w14:textId="77777777">
        <w:trPr>
          <w:trHeight w:val="515"/>
        </w:trPr>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B26F2D" w14:textId="77777777" w:rsidR="00BF46D4" w:rsidRDefault="00000000">
            <w:r>
              <w:rPr>
                <w:rFonts w:ascii="Roboto Mono" w:eastAsia="Roboto Mono" w:hAnsi="Roboto Mono" w:cs="Roboto Mono"/>
                <w:color w:val="188038"/>
              </w:rPr>
              <w:t>MaSP</w:t>
            </w:r>
          </w:p>
        </w:tc>
        <w:tc>
          <w:tcPr>
            <w:tcW w:w="1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5FC13B" w14:textId="77777777" w:rsidR="00BF46D4" w:rsidRDefault="00000000">
            <w:r>
              <w:t>INT</w:t>
            </w:r>
          </w:p>
        </w:tc>
        <w:tc>
          <w:tcPr>
            <w:tcW w:w="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84AA88" w14:textId="77777777" w:rsidR="00BF46D4" w:rsidRDefault="00000000">
            <w:r>
              <w:rPr>
                <w:b/>
                <w:bCs/>
              </w:rPr>
              <w:t>PK</w:t>
            </w:r>
          </w:p>
        </w:tc>
      </w:tr>
      <w:tr w:rsidR="00BF46D4" w14:paraId="57D68962" w14:textId="77777777">
        <w:trPr>
          <w:trHeight w:val="862"/>
        </w:trPr>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6AE1FC" w14:textId="77777777" w:rsidR="00BF46D4" w:rsidRDefault="00000000">
            <w:r>
              <w:rPr>
                <w:rFonts w:ascii="Roboto Mono" w:eastAsia="Roboto Mono" w:hAnsi="Roboto Mono" w:cs="Roboto Mono"/>
                <w:color w:val="188038"/>
              </w:rPr>
              <w:t>TenSanPham</w:t>
            </w:r>
          </w:p>
        </w:tc>
        <w:tc>
          <w:tcPr>
            <w:tcW w:w="1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6C823F" w14:textId="77777777" w:rsidR="00BF46D4" w:rsidRDefault="00000000">
            <w:r>
              <w:t>VARCHAR</w:t>
            </w:r>
          </w:p>
        </w:tc>
        <w:tc>
          <w:tcPr>
            <w:tcW w:w="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CD94E9" w14:textId="77777777" w:rsidR="00BF46D4" w:rsidRDefault="00BF46D4"/>
        </w:tc>
      </w:tr>
      <w:tr w:rsidR="00BF46D4" w14:paraId="646DB85C" w14:textId="77777777">
        <w:trPr>
          <w:trHeight w:val="515"/>
        </w:trPr>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614D2A" w14:textId="77777777" w:rsidR="00BF46D4" w:rsidRDefault="00000000">
            <w:r>
              <w:rPr>
                <w:rFonts w:ascii="Roboto Mono" w:eastAsia="Roboto Mono" w:hAnsi="Roboto Mono" w:cs="Roboto Mono"/>
                <w:color w:val="188038"/>
              </w:rPr>
              <w:t>DonGia</w:t>
            </w:r>
          </w:p>
        </w:tc>
        <w:tc>
          <w:tcPr>
            <w:tcW w:w="1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DA38EC" w14:textId="77777777" w:rsidR="00BF46D4" w:rsidRDefault="00000000">
            <w:r>
              <w:t>DECIMAL</w:t>
            </w:r>
          </w:p>
        </w:tc>
        <w:tc>
          <w:tcPr>
            <w:tcW w:w="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C68875" w14:textId="77777777" w:rsidR="00BF46D4" w:rsidRDefault="00BF46D4"/>
        </w:tc>
      </w:tr>
      <w:tr w:rsidR="00BF46D4" w14:paraId="4A95FFFB" w14:textId="77777777">
        <w:trPr>
          <w:trHeight w:val="515"/>
        </w:trPr>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4682AD" w14:textId="77777777" w:rsidR="00BF46D4" w:rsidRDefault="00000000">
            <w:r>
              <w:rPr>
                <w:rFonts w:ascii="Roboto Mono" w:eastAsia="Roboto Mono" w:hAnsi="Roboto Mono" w:cs="Roboto Mono"/>
                <w:color w:val="188038"/>
              </w:rPr>
              <w:t>SoLuongTon</w:t>
            </w:r>
          </w:p>
        </w:tc>
        <w:tc>
          <w:tcPr>
            <w:tcW w:w="1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101E36" w14:textId="77777777" w:rsidR="00BF46D4" w:rsidRDefault="00000000">
            <w:r>
              <w:t>INT</w:t>
            </w:r>
          </w:p>
        </w:tc>
        <w:tc>
          <w:tcPr>
            <w:tcW w:w="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63BEA7" w14:textId="77777777" w:rsidR="00BF46D4" w:rsidRDefault="00BF46D4"/>
        </w:tc>
      </w:tr>
    </w:tbl>
    <w:p w14:paraId="778A2EED" w14:textId="77777777" w:rsidR="00BF46D4" w:rsidRDefault="00000000">
      <w:pPr>
        <w:pStyle w:val="Heading3"/>
        <w:keepNext w:val="0"/>
        <w:keepLines w:val="0"/>
        <w:spacing w:before="280"/>
        <w:rPr>
          <w:b/>
          <w:bCs/>
          <w:color w:val="000000"/>
          <w:sz w:val="26"/>
          <w:szCs w:val="26"/>
        </w:rPr>
      </w:pPr>
      <w:bookmarkStart w:id="39" w:name="_r73kw9j3qvos" w:colFirst="0" w:colLast="0"/>
      <w:bookmarkEnd w:id="39"/>
      <w:r>
        <w:rPr>
          <w:b/>
          <w:bCs/>
          <w:color w:val="000000"/>
          <w:sz w:val="26"/>
          <w:szCs w:val="26"/>
        </w:rPr>
        <w:t>DON_HANG</w:t>
      </w:r>
    </w:p>
    <w:tbl>
      <w:tblPr>
        <w:tblStyle w:val="Style17"/>
        <w:tblW w:w="607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190"/>
        <w:gridCol w:w="1430"/>
        <w:gridCol w:w="3455"/>
      </w:tblGrid>
      <w:tr w:rsidR="00BF46D4" w14:paraId="43DD1970" w14:textId="77777777">
        <w:trPr>
          <w:trHeight w:val="515"/>
        </w:trPr>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3725C6" w14:textId="77777777" w:rsidR="00BF46D4" w:rsidRDefault="00000000">
            <w:pPr>
              <w:jc w:val="center"/>
            </w:pPr>
            <w:r>
              <w:rPr>
                <w:b/>
                <w:bCs/>
              </w:rPr>
              <w:t>Cột</w:t>
            </w:r>
          </w:p>
        </w:tc>
        <w:tc>
          <w:tcPr>
            <w:tcW w:w="1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B0D127" w14:textId="77777777" w:rsidR="00BF46D4" w:rsidRDefault="00000000">
            <w:pPr>
              <w:jc w:val="center"/>
            </w:pPr>
            <w:r>
              <w:rPr>
                <w:b/>
                <w:bCs/>
              </w:rPr>
              <w:t>Loại</w:t>
            </w:r>
          </w:p>
        </w:tc>
        <w:tc>
          <w:tcPr>
            <w:tcW w:w="3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54B628" w14:textId="77777777" w:rsidR="00BF46D4" w:rsidRDefault="00000000">
            <w:pPr>
              <w:jc w:val="center"/>
            </w:pPr>
            <w:r>
              <w:rPr>
                <w:b/>
                <w:bCs/>
              </w:rPr>
              <w:t>Khóa</w:t>
            </w:r>
          </w:p>
        </w:tc>
      </w:tr>
      <w:tr w:rsidR="00BF46D4" w14:paraId="704363F2" w14:textId="77777777">
        <w:trPr>
          <w:trHeight w:val="515"/>
        </w:trPr>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25AFA9" w14:textId="77777777" w:rsidR="00BF46D4" w:rsidRDefault="00000000">
            <w:r>
              <w:rPr>
                <w:rFonts w:ascii="Roboto Mono" w:eastAsia="Roboto Mono" w:hAnsi="Roboto Mono" w:cs="Roboto Mono"/>
                <w:color w:val="188038"/>
              </w:rPr>
              <w:t>MaDH</w:t>
            </w:r>
          </w:p>
        </w:tc>
        <w:tc>
          <w:tcPr>
            <w:tcW w:w="1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D0B54C" w14:textId="77777777" w:rsidR="00BF46D4" w:rsidRDefault="00000000">
            <w:r>
              <w:t>INT</w:t>
            </w:r>
          </w:p>
        </w:tc>
        <w:tc>
          <w:tcPr>
            <w:tcW w:w="3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C7E259" w14:textId="77777777" w:rsidR="00BF46D4" w:rsidRDefault="00000000">
            <w:r>
              <w:rPr>
                <w:b/>
                <w:bCs/>
              </w:rPr>
              <w:t>PK</w:t>
            </w:r>
          </w:p>
        </w:tc>
      </w:tr>
      <w:tr w:rsidR="00BF46D4" w14:paraId="1A49CB57" w14:textId="77777777">
        <w:trPr>
          <w:trHeight w:val="515"/>
        </w:trPr>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5E1F2B" w14:textId="77777777" w:rsidR="00BF46D4" w:rsidRDefault="00000000">
            <w:r>
              <w:rPr>
                <w:rFonts w:ascii="Roboto Mono" w:eastAsia="Roboto Mono" w:hAnsi="Roboto Mono" w:cs="Roboto Mono"/>
                <w:color w:val="188038"/>
              </w:rPr>
              <w:t>MaKH</w:t>
            </w:r>
          </w:p>
        </w:tc>
        <w:tc>
          <w:tcPr>
            <w:tcW w:w="1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DE8FF6" w14:textId="77777777" w:rsidR="00BF46D4" w:rsidRDefault="00000000">
            <w:r>
              <w:t>INT</w:t>
            </w:r>
          </w:p>
        </w:tc>
        <w:tc>
          <w:tcPr>
            <w:tcW w:w="3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4593F4" w14:textId="77777777" w:rsidR="00BF46D4" w:rsidRDefault="00000000">
            <w:r>
              <w:rPr>
                <w:rFonts w:ascii="Arial Unicode MS" w:eastAsia="Arial Unicode MS" w:hAnsi="Arial Unicode MS" w:cs="Arial Unicode MS"/>
                <w:b/>
                <w:bCs/>
              </w:rPr>
              <w:t>FK → KHACH_HANG.MaKH</w:t>
            </w:r>
          </w:p>
        </w:tc>
      </w:tr>
      <w:tr w:rsidR="00BF46D4" w14:paraId="1F3BD4DC" w14:textId="77777777">
        <w:trPr>
          <w:trHeight w:val="515"/>
        </w:trPr>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0A77F6" w14:textId="77777777" w:rsidR="00BF46D4" w:rsidRDefault="00000000">
            <w:r>
              <w:rPr>
                <w:rFonts w:ascii="Roboto Mono" w:eastAsia="Roboto Mono" w:hAnsi="Roboto Mono" w:cs="Roboto Mono"/>
                <w:color w:val="188038"/>
              </w:rPr>
              <w:t>NgayDat</w:t>
            </w:r>
          </w:p>
        </w:tc>
        <w:tc>
          <w:tcPr>
            <w:tcW w:w="1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A8EA6A" w14:textId="77777777" w:rsidR="00BF46D4" w:rsidRDefault="00000000">
            <w:r>
              <w:t>DATETIME</w:t>
            </w:r>
          </w:p>
        </w:tc>
        <w:tc>
          <w:tcPr>
            <w:tcW w:w="3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35BA60" w14:textId="77777777" w:rsidR="00BF46D4" w:rsidRDefault="00BF46D4"/>
        </w:tc>
      </w:tr>
      <w:tr w:rsidR="00BF46D4" w14:paraId="2A38AF5C" w14:textId="77777777">
        <w:trPr>
          <w:trHeight w:val="515"/>
        </w:trPr>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61C98C" w14:textId="77777777" w:rsidR="00BF46D4" w:rsidRDefault="00000000">
            <w:r>
              <w:rPr>
                <w:rFonts w:ascii="Roboto Mono" w:eastAsia="Roboto Mono" w:hAnsi="Roboto Mono" w:cs="Roboto Mono"/>
                <w:color w:val="188038"/>
              </w:rPr>
              <w:t>MaGiamGia</w:t>
            </w:r>
          </w:p>
        </w:tc>
        <w:tc>
          <w:tcPr>
            <w:tcW w:w="1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7DE098" w14:textId="77777777" w:rsidR="00BF46D4" w:rsidRDefault="00000000">
            <w:r>
              <w:t>VARCHAR</w:t>
            </w:r>
          </w:p>
        </w:tc>
        <w:tc>
          <w:tcPr>
            <w:tcW w:w="3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1DEDCD" w14:textId="77777777" w:rsidR="00BF46D4" w:rsidRDefault="00000000">
            <w:r>
              <w:t>NULL</w:t>
            </w:r>
          </w:p>
        </w:tc>
      </w:tr>
    </w:tbl>
    <w:p w14:paraId="5BAC26C0" w14:textId="77777777" w:rsidR="00BF46D4" w:rsidRDefault="00000000">
      <w:pPr>
        <w:pStyle w:val="Heading3"/>
        <w:keepNext w:val="0"/>
        <w:keepLines w:val="0"/>
        <w:spacing w:before="280"/>
        <w:rPr>
          <w:b/>
          <w:bCs/>
          <w:color w:val="000000"/>
          <w:sz w:val="26"/>
          <w:szCs w:val="26"/>
        </w:rPr>
      </w:pPr>
      <w:bookmarkStart w:id="40" w:name="_dyv960u5e4e6" w:colFirst="0" w:colLast="0"/>
      <w:bookmarkEnd w:id="40"/>
      <w:r>
        <w:rPr>
          <w:b/>
          <w:bCs/>
          <w:color w:val="000000"/>
          <w:sz w:val="26"/>
          <w:szCs w:val="26"/>
        </w:rPr>
        <w:t>CHI_TIET_DON_HANG</w:t>
      </w:r>
    </w:p>
    <w:tbl>
      <w:tblPr>
        <w:tblStyle w:val="Style18"/>
        <w:tblW w:w="550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295"/>
        <w:gridCol w:w="695"/>
        <w:gridCol w:w="3515"/>
      </w:tblGrid>
      <w:tr w:rsidR="00BF46D4" w14:paraId="17992AC2" w14:textId="77777777">
        <w:trPr>
          <w:trHeight w:val="515"/>
        </w:trPr>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5774C7" w14:textId="77777777" w:rsidR="00BF46D4" w:rsidRDefault="00000000">
            <w:pPr>
              <w:jc w:val="center"/>
            </w:pPr>
            <w:r>
              <w:rPr>
                <w:b/>
                <w:bCs/>
              </w:rPr>
              <w:t>Cột</w:t>
            </w:r>
          </w:p>
        </w:tc>
        <w:tc>
          <w:tcPr>
            <w:tcW w:w="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27FF1D" w14:textId="77777777" w:rsidR="00BF46D4" w:rsidRDefault="00000000">
            <w:pPr>
              <w:jc w:val="center"/>
            </w:pPr>
            <w:r>
              <w:rPr>
                <w:b/>
                <w:bCs/>
              </w:rPr>
              <w:t>Loại</w:t>
            </w:r>
          </w:p>
        </w:tc>
        <w:tc>
          <w:tcPr>
            <w:tcW w:w="3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72C916" w14:textId="77777777" w:rsidR="00BF46D4" w:rsidRDefault="00000000">
            <w:pPr>
              <w:jc w:val="center"/>
            </w:pPr>
            <w:r>
              <w:rPr>
                <w:b/>
                <w:bCs/>
              </w:rPr>
              <w:t>Khóa</w:t>
            </w:r>
          </w:p>
        </w:tc>
      </w:tr>
      <w:tr w:rsidR="00BF46D4" w14:paraId="3B1B2239" w14:textId="77777777">
        <w:trPr>
          <w:trHeight w:val="515"/>
        </w:trPr>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0A1F2E" w14:textId="77777777" w:rsidR="00BF46D4" w:rsidRDefault="00000000">
            <w:r>
              <w:rPr>
                <w:rFonts w:ascii="Roboto Mono" w:eastAsia="Roboto Mono" w:hAnsi="Roboto Mono" w:cs="Roboto Mono"/>
                <w:color w:val="188038"/>
              </w:rPr>
              <w:t>MaDH</w:t>
            </w:r>
          </w:p>
        </w:tc>
        <w:tc>
          <w:tcPr>
            <w:tcW w:w="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5B0539" w14:textId="77777777" w:rsidR="00BF46D4" w:rsidRDefault="00000000">
            <w:r>
              <w:t>INT</w:t>
            </w:r>
          </w:p>
        </w:tc>
        <w:tc>
          <w:tcPr>
            <w:tcW w:w="3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E4298F" w14:textId="77777777" w:rsidR="00BF46D4" w:rsidRDefault="00000000">
            <w:r>
              <w:rPr>
                <w:rFonts w:ascii="Arial Unicode MS" w:eastAsia="Arial Unicode MS" w:hAnsi="Arial Unicode MS" w:cs="Arial Unicode MS"/>
                <w:b/>
                <w:bCs/>
              </w:rPr>
              <w:t>PK, FK → DON_HANG.MaDH</w:t>
            </w:r>
          </w:p>
        </w:tc>
      </w:tr>
      <w:tr w:rsidR="00BF46D4" w14:paraId="183286A9" w14:textId="77777777">
        <w:trPr>
          <w:trHeight w:val="515"/>
        </w:trPr>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FCC54B" w14:textId="77777777" w:rsidR="00BF46D4" w:rsidRDefault="00000000">
            <w:r>
              <w:rPr>
                <w:rFonts w:ascii="Roboto Mono" w:eastAsia="Roboto Mono" w:hAnsi="Roboto Mono" w:cs="Roboto Mono"/>
                <w:color w:val="188038"/>
              </w:rPr>
              <w:t>MaSP</w:t>
            </w:r>
          </w:p>
        </w:tc>
        <w:tc>
          <w:tcPr>
            <w:tcW w:w="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2986E4" w14:textId="77777777" w:rsidR="00BF46D4" w:rsidRDefault="00000000">
            <w:r>
              <w:t>INT</w:t>
            </w:r>
          </w:p>
        </w:tc>
        <w:tc>
          <w:tcPr>
            <w:tcW w:w="3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28BEF5" w14:textId="77777777" w:rsidR="00BF46D4" w:rsidRDefault="00000000">
            <w:r>
              <w:rPr>
                <w:rFonts w:ascii="Arial Unicode MS" w:eastAsia="Arial Unicode MS" w:hAnsi="Arial Unicode MS" w:cs="Arial Unicode MS"/>
                <w:b/>
                <w:bCs/>
              </w:rPr>
              <w:t>PK, FK → SAN_PHAM.MaSP</w:t>
            </w:r>
          </w:p>
        </w:tc>
      </w:tr>
      <w:tr w:rsidR="00BF46D4" w14:paraId="2B9CA557" w14:textId="77777777">
        <w:trPr>
          <w:trHeight w:val="515"/>
        </w:trPr>
        <w:tc>
          <w:tcPr>
            <w:tcW w:w="1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64CA13" w14:textId="77777777" w:rsidR="00BF46D4" w:rsidRDefault="00000000">
            <w:r>
              <w:rPr>
                <w:rFonts w:ascii="Roboto Mono" w:eastAsia="Roboto Mono" w:hAnsi="Roboto Mono" w:cs="Roboto Mono"/>
                <w:color w:val="188038"/>
              </w:rPr>
              <w:t>SoLuongMua</w:t>
            </w:r>
          </w:p>
        </w:tc>
        <w:tc>
          <w:tcPr>
            <w:tcW w:w="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A91C15" w14:textId="77777777" w:rsidR="00BF46D4" w:rsidRDefault="00000000">
            <w:r>
              <w:t>INT</w:t>
            </w:r>
          </w:p>
        </w:tc>
        <w:tc>
          <w:tcPr>
            <w:tcW w:w="3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A74207" w14:textId="77777777" w:rsidR="00BF46D4" w:rsidRDefault="00BF46D4"/>
        </w:tc>
      </w:tr>
    </w:tbl>
    <w:p w14:paraId="337FC72F" w14:textId="77777777" w:rsidR="00BF46D4" w:rsidRDefault="00BF46D4"/>
    <w:p w14:paraId="48092D7A" w14:textId="77777777" w:rsidR="00BF46D4" w:rsidRDefault="00000000">
      <w:pPr>
        <w:pStyle w:val="Heading2"/>
        <w:keepNext w:val="0"/>
        <w:keepLines w:val="0"/>
        <w:spacing w:after="80"/>
        <w:rPr>
          <w:b/>
          <w:bCs/>
          <w:sz w:val="34"/>
          <w:szCs w:val="34"/>
        </w:rPr>
      </w:pPr>
      <w:bookmarkStart w:id="41" w:name="_mq34z0w4sett" w:colFirst="0" w:colLast="0"/>
      <w:bookmarkEnd w:id="41"/>
      <w:r>
        <w:rPr>
          <w:b/>
          <w:bCs/>
          <w:sz w:val="34"/>
          <w:szCs w:val="34"/>
        </w:rPr>
        <w:t>8.3. ERD bằng PlantUML</w:t>
      </w:r>
    </w:p>
    <w:p w14:paraId="232289E3" w14:textId="77777777" w:rsidR="00BF46D4" w:rsidRDefault="00BF46D4"/>
    <w:p w14:paraId="7F107C1D" w14:textId="77777777" w:rsidR="00BF46D4" w:rsidRDefault="00BF46D4"/>
    <w:p w14:paraId="36765CA5" w14:textId="77777777" w:rsidR="00BF46D4" w:rsidRDefault="00000000">
      <w:r>
        <w:rPr>
          <w:noProof/>
        </w:rPr>
        <w:drawing>
          <wp:inline distT="114300" distB="114300" distL="114300" distR="114300" wp14:anchorId="2FDE0C9E" wp14:editId="7496E4A9">
            <wp:extent cx="5730875" cy="22987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11"/>
                    <a:srcRect/>
                    <a:stretch>
                      <a:fillRect/>
                    </a:stretch>
                  </pic:blipFill>
                  <pic:spPr>
                    <a:xfrm>
                      <a:off x="0" y="0"/>
                      <a:ext cx="5731200" cy="2298700"/>
                    </a:xfrm>
                    <a:prstGeom prst="rect">
                      <a:avLst/>
                    </a:prstGeom>
                  </pic:spPr>
                </pic:pic>
              </a:graphicData>
            </a:graphic>
          </wp:inline>
        </w:drawing>
      </w:r>
    </w:p>
    <w:p w14:paraId="75CD065F" w14:textId="77777777" w:rsidR="00BF46D4" w:rsidRDefault="00BF46D4"/>
    <w:p w14:paraId="557A61F2" w14:textId="77777777" w:rsidR="00BF46D4" w:rsidRDefault="00000000">
      <w:pPr>
        <w:pStyle w:val="Heading3"/>
        <w:keepNext w:val="0"/>
        <w:keepLines w:val="0"/>
        <w:spacing w:before="280"/>
        <w:rPr>
          <w:b/>
          <w:bCs/>
          <w:color w:val="000000"/>
          <w:sz w:val="26"/>
          <w:szCs w:val="26"/>
        </w:rPr>
      </w:pPr>
      <w:bookmarkStart w:id="42" w:name="_djnx6iahppzn" w:colFirst="0" w:colLast="0"/>
      <w:bookmarkEnd w:id="42"/>
      <w:r>
        <w:rPr>
          <w:b/>
          <w:bCs/>
          <w:color w:val="000000"/>
          <w:sz w:val="26"/>
          <w:szCs w:val="26"/>
        </w:rPr>
        <w:t>Vì sao đạt 3NF?</w:t>
      </w:r>
    </w:p>
    <w:p w14:paraId="530C6F6F" w14:textId="77777777" w:rsidR="00BF46D4" w:rsidRDefault="00000000">
      <w:pPr>
        <w:spacing w:before="240" w:after="240"/>
        <w:ind w:left="600" w:right="600"/>
      </w:pPr>
      <w:r>
        <w:t xml:space="preserve">Thiết kế đạt </w:t>
      </w:r>
      <w:r>
        <w:rPr>
          <w:b/>
          <w:bCs/>
        </w:rPr>
        <w:t>3NF</w:t>
      </w:r>
      <w:r>
        <w:t xml:space="preserve"> vì mỗi bảng có khóa chính xác định các thuộc tính còn lại, các thuộc tính không khóa phụ thuộc trực tiếp vào khóa chính và không có thuộc tính không khóa phụ thuộc bắc cầu vào khóa chính.</w:t>
      </w:r>
    </w:p>
    <w:p w14:paraId="1F1BCC18" w14:textId="77777777" w:rsidR="00BF46D4" w:rsidRDefault="00BF46D4"/>
    <w:p w14:paraId="0871753C" w14:textId="77777777" w:rsidR="00BF46D4" w:rsidRDefault="00000000">
      <w:pPr>
        <w:pStyle w:val="Heading1"/>
        <w:keepNext w:val="0"/>
        <w:keepLines w:val="0"/>
        <w:spacing w:before="480"/>
        <w:rPr>
          <w:b/>
          <w:bCs/>
          <w:sz w:val="46"/>
          <w:szCs w:val="46"/>
        </w:rPr>
      </w:pPr>
      <w:bookmarkStart w:id="43" w:name="_8fkyfkz2vlsg" w:colFirst="0" w:colLast="0"/>
      <w:bookmarkEnd w:id="43"/>
      <w:r>
        <w:rPr>
          <w:b/>
          <w:bCs/>
          <w:sz w:val="46"/>
          <w:szCs w:val="46"/>
        </w:rPr>
        <w:t>BƯỚC 9 — VỊ TRÍ TRONG TÀI LIỆU SRS THEO IEEE 830</w:t>
      </w:r>
    </w:p>
    <w:tbl>
      <w:tblPr>
        <w:tblStyle w:val="Style19"/>
        <w:tblW w:w="902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943"/>
        <w:gridCol w:w="7082"/>
      </w:tblGrid>
      <w:tr w:rsidR="00BF46D4" w14:paraId="10DFD7DC" w14:textId="77777777">
        <w:trPr>
          <w:trHeight w:val="515"/>
        </w:trPr>
        <w:tc>
          <w:tcPr>
            <w:tcW w:w="1943" w:type="dxa"/>
            <w:tcBorders>
              <w:top w:val="nil"/>
              <w:left w:val="nil"/>
              <w:bottom w:val="single" w:sz="8" w:space="0" w:color="000000"/>
              <w:right w:val="nil"/>
            </w:tcBorders>
            <w:tcMar>
              <w:top w:w="100" w:type="dxa"/>
              <w:left w:w="100" w:type="dxa"/>
              <w:bottom w:w="100" w:type="dxa"/>
              <w:right w:w="100" w:type="dxa"/>
            </w:tcMar>
          </w:tcPr>
          <w:p w14:paraId="03AB4156" w14:textId="77777777" w:rsidR="00BF46D4" w:rsidRDefault="00000000">
            <w:pPr>
              <w:jc w:val="center"/>
            </w:pPr>
            <w:r>
              <w:rPr>
                <w:b/>
                <w:bCs/>
              </w:rPr>
              <w:t>Sơ đồ</w:t>
            </w:r>
          </w:p>
        </w:tc>
        <w:tc>
          <w:tcPr>
            <w:tcW w:w="7082" w:type="dxa"/>
            <w:tcBorders>
              <w:top w:val="nil"/>
              <w:left w:val="nil"/>
              <w:bottom w:val="single" w:sz="8" w:space="0" w:color="000000"/>
              <w:right w:val="nil"/>
            </w:tcBorders>
            <w:tcMar>
              <w:top w:w="100" w:type="dxa"/>
              <w:left w:w="100" w:type="dxa"/>
              <w:bottom w:w="100" w:type="dxa"/>
              <w:right w:w="100" w:type="dxa"/>
            </w:tcMar>
          </w:tcPr>
          <w:p w14:paraId="5BF63F1B" w14:textId="77777777" w:rsidR="00BF46D4" w:rsidRDefault="00000000">
            <w:pPr>
              <w:jc w:val="center"/>
            </w:pPr>
            <w:r>
              <w:rPr>
                <w:b/>
                <w:bCs/>
              </w:rPr>
              <w:t>Vị trí trong SRS</w:t>
            </w:r>
          </w:p>
        </w:tc>
      </w:tr>
      <w:tr w:rsidR="00BF46D4" w14:paraId="45A37001" w14:textId="77777777">
        <w:trPr>
          <w:trHeight w:val="785"/>
        </w:trPr>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68DFB8" w14:textId="77777777" w:rsidR="00BF46D4" w:rsidRDefault="00000000">
            <w:r>
              <w:rPr>
                <w:b/>
                <w:bCs/>
              </w:rPr>
              <w:t>Use Case Diagram</w:t>
            </w:r>
          </w:p>
        </w:tc>
        <w:tc>
          <w:tcPr>
            <w:tcW w:w="70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5B9D04" w14:textId="77777777" w:rsidR="00BF46D4" w:rsidRDefault="00000000">
            <w:r>
              <w:rPr>
                <w:b/>
                <w:bCs/>
              </w:rPr>
              <w:t>Chương 2 — Overall Description</w:t>
            </w:r>
            <w:r>
              <w:t xml:space="preserve">, mục </w:t>
            </w:r>
            <w:r>
              <w:rPr>
                <w:b/>
                <w:bCs/>
              </w:rPr>
              <w:t>Product Functions / Chức năng sản phẩm</w:t>
            </w:r>
          </w:p>
        </w:tc>
      </w:tr>
      <w:tr w:rsidR="00BF46D4" w14:paraId="4466DFD0" w14:textId="77777777">
        <w:trPr>
          <w:trHeight w:val="785"/>
        </w:trPr>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0CB021" w14:textId="77777777" w:rsidR="00BF46D4" w:rsidRDefault="00000000">
            <w:r>
              <w:rPr>
                <w:b/>
                <w:bCs/>
              </w:rPr>
              <w:t>UI Wireframe</w:t>
            </w:r>
          </w:p>
        </w:tc>
        <w:tc>
          <w:tcPr>
            <w:tcW w:w="70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CDACB1" w14:textId="77777777" w:rsidR="00BF46D4" w:rsidRDefault="00000000">
            <w:r>
              <w:rPr>
                <w:b/>
                <w:bCs/>
              </w:rPr>
              <w:t>Chương 2 — Overall Description</w:t>
            </w:r>
            <w:r>
              <w:t xml:space="preserve">, mục </w:t>
            </w:r>
            <w:r>
              <w:rPr>
                <w:b/>
                <w:bCs/>
              </w:rPr>
              <w:t>User Interface / Giao diện người dùng</w:t>
            </w:r>
          </w:p>
        </w:tc>
      </w:tr>
      <w:tr w:rsidR="00BF46D4" w14:paraId="4B73023D" w14:textId="77777777">
        <w:trPr>
          <w:trHeight w:val="785"/>
        </w:trPr>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A4FC6A" w14:textId="77777777" w:rsidR="00BF46D4" w:rsidRDefault="00000000">
            <w:r>
              <w:rPr>
                <w:b/>
                <w:bCs/>
              </w:rPr>
              <w:t>ERD</w:t>
            </w:r>
          </w:p>
        </w:tc>
        <w:tc>
          <w:tcPr>
            <w:tcW w:w="70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743DC9" w14:textId="77777777" w:rsidR="00BF46D4" w:rsidRDefault="00000000">
            <w:r>
              <w:rPr>
                <w:b/>
                <w:bCs/>
              </w:rPr>
              <w:t>Chương 3 — Specific Requirements</w:t>
            </w:r>
            <w:r>
              <w:t xml:space="preserve">, mục </w:t>
            </w:r>
            <w:r>
              <w:rPr>
                <w:b/>
                <w:bCs/>
              </w:rPr>
              <w:t>Data Requirements / Yêu cầu dữ liệu</w:t>
            </w:r>
          </w:p>
        </w:tc>
      </w:tr>
      <w:tr w:rsidR="00BF46D4" w14:paraId="0A688F55" w14:textId="77777777">
        <w:trPr>
          <w:trHeight w:val="785"/>
        </w:trPr>
        <w:tc>
          <w:tcPr>
            <w:tcW w:w="19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29BD2C" w14:textId="77777777" w:rsidR="00BF46D4" w:rsidRDefault="00000000">
            <w:r>
              <w:rPr>
                <w:b/>
                <w:bCs/>
              </w:rPr>
              <w:t>Class Diagram</w:t>
            </w:r>
          </w:p>
        </w:tc>
        <w:tc>
          <w:tcPr>
            <w:tcW w:w="70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4B00BF" w14:textId="77777777" w:rsidR="00BF46D4" w:rsidRDefault="00000000">
            <w:r>
              <w:rPr>
                <w:b/>
                <w:bCs/>
              </w:rPr>
              <w:t>Chương 3 — Specific Requirements</w:t>
            </w:r>
            <w:r>
              <w:t xml:space="preserve">, mục </w:t>
            </w:r>
            <w:r>
              <w:rPr>
                <w:b/>
                <w:bCs/>
              </w:rPr>
              <w:t>System Models / Mô hình hệ thống</w:t>
            </w:r>
          </w:p>
        </w:tc>
      </w:tr>
    </w:tbl>
    <w:p w14:paraId="684F7197" w14:textId="77777777" w:rsidR="00BF46D4" w:rsidRDefault="00BF46D4"/>
    <w:p w14:paraId="4AC59328" w14:textId="77777777" w:rsidR="00BF46D4" w:rsidRDefault="00BF46D4"/>
    <w:sectPr w:rsidR="00BF46D4">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96DB4" w14:textId="77777777" w:rsidR="002664BF" w:rsidRDefault="002664BF">
      <w:pPr>
        <w:spacing w:line="240" w:lineRule="auto"/>
      </w:pPr>
      <w:r>
        <w:separator/>
      </w:r>
    </w:p>
  </w:endnote>
  <w:endnote w:type="continuationSeparator" w:id="0">
    <w:p w14:paraId="41AB52F2" w14:textId="77777777" w:rsidR="002664BF" w:rsidRDefault="002664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EA077018-774E-4769-BB86-7A600B43A0FD}"/>
    <w:embedBold r:id="rId2" w:fontKey="{A3EF040D-B342-4437-A230-B15DB36C907E}"/>
  </w:font>
  <w:font w:name="Roboto Mono">
    <w:altName w:val="Segoe Print"/>
    <w:charset w:val="00"/>
    <w:family w:val="modern"/>
    <w:pitch w:val="fixed"/>
    <w:sig w:usb0="E00002FF" w:usb1="1000205B" w:usb2="00000020" w:usb3="00000000" w:csb0="0000019F" w:csb1="00000000"/>
    <w:embedRegular r:id="rId3" w:fontKey="{37ECE450-30FB-4B62-934D-4C351FF98AF2}"/>
  </w:font>
  <w:font w:name="Cambria">
    <w:panose1 w:val="02040503050406030204"/>
    <w:charset w:val="00"/>
    <w:family w:val="roman"/>
    <w:pitch w:val="variable"/>
    <w:sig w:usb0="E00006FF" w:usb1="420024FF" w:usb2="02000000" w:usb3="00000000" w:csb0="0000019F" w:csb1="00000000"/>
    <w:embedRegular r:id="rId4" w:fontKey="{3BCEA4AE-A42C-4200-9DD1-5A0E80CA125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4C18F" w14:textId="77777777" w:rsidR="002664BF" w:rsidRDefault="002664BF">
      <w:r>
        <w:separator/>
      </w:r>
    </w:p>
  </w:footnote>
  <w:footnote w:type="continuationSeparator" w:id="0">
    <w:p w14:paraId="4D943A5F" w14:textId="77777777" w:rsidR="002664BF" w:rsidRDefault="002664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39341B"/>
    <w:multiLevelType w:val="multilevel"/>
    <w:tmpl w:val="9239341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B5E306ED"/>
    <w:multiLevelType w:val="multilevel"/>
    <w:tmpl w:val="B5E306ED"/>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BF205925"/>
    <w:multiLevelType w:val="multilevel"/>
    <w:tmpl w:val="BF205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C8879AEF"/>
    <w:multiLevelType w:val="multilevel"/>
    <w:tmpl w:val="C8879AE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F4B5D9F5"/>
    <w:multiLevelType w:val="multilevel"/>
    <w:tmpl w:val="F4B5D9F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053208E"/>
    <w:multiLevelType w:val="multilevel"/>
    <w:tmpl w:val="00532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248C179"/>
    <w:multiLevelType w:val="multilevel"/>
    <w:tmpl w:val="0248C1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03D62ECE"/>
    <w:multiLevelType w:val="multilevel"/>
    <w:tmpl w:val="03D62E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470EC97"/>
    <w:multiLevelType w:val="multilevel"/>
    <w:tmpl w:val="2470EC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5B654F3"/>
    <w:multiLevelType w:val="multilevel"/>
    <w:tmpl w:val="25B654F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A8F537B"/>
    <w:multiLevelType w:val="multilevel"/>
    <w:tmpl w:val="2A8F537B"/>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4D4DC07F"/>
    <w:multiLevelType w:val="multilevel"/>
    <w:tmpl w:val="4D4DC07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9ADCABA"/>
    <w:multiLevelType w:val="multilevel"/>
    <w:tmpl w:val="59ADCA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5A241D34"/>
    <w:multiLevelType w:val="multilevel"/>
    <w:tmpl w:val="5A241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2183CF9"/>
    <w:multiLevelType w:val="multilevel"/>
    <w:tmpl w:val="72183CF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761148516">
    <w:abstractNumId w:val="6"/>
  </w:num>
  <w:num w:numId="2" w16cid:durableId="1105542358">
    <w:abstractNumId w:val="4"/>
  </w:num>
  <w:num w:numId="3" w16cid:durableId="1586379031">
    <w:abstractNumId w:val="13"/>
  </w:num>
  <w:num w:numId="4" w16cid:durableId="1646230803">
    <w:abstractNumId w:val="2"/>
  </w:num>
  <w:num w:numId="5" w16cid:durableId="299460431">
    <w:abstractNumId w:val="1"/>
  </w:num>
  <w:num w:numId="6" w16cid:durableId="687101785">
    <w:abstractNumId w:val="8"/>
  </w:num>
  <w:num w:numId="7" w16cid:durableId="698430285">
    <w:abstractNumId w:val="10"/>
  </w:num>
  <w:num w:numId="8" w16cid:durableId="328485152">
    <w:abstractNumId w:val="15"/>
  </w:num>
  <w:num w:numId="9" w16cid:durableId="134032678">
    <w:abstractNumId w:val="7"/>
  </w:num>
  <w:num w:numId="10" w16cid:durableId="755397605">
    <w:abstractNumId w:val="0"/>
  </w:num>
  <w:num w:numId="11" w16cid:durableId="2071072515">
    <w:abstractNumId w:val="11"/>
  </w:num>
  <w:num w:numId="12" w16cid:durableId="310643220">
    <w:abstractNumId w:val="14"/>
  </w:num>
  <w:num w:numId="13" w16cid:durableId="1514340829">
    <w:abstractNumId w:val="3"/>
  </w:num>
  <w:num w:numId="14" w16cid:durableId="1962422178">
    <w:abstractNumId w:val="12"/>
  </w:num>
  <w:num w:numId="15" w16cid:durableId="60718577">
    <w:abstractNumId w:val="5"/>
  </w:num>
  <w:num w:numId="16" w16cid:durableId="6323229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46D4"/>
    <w:rsid w:val="002271A2"/>
    <w:rsid w:val="002664BF"/>
    <w:rsid w:val="006D0441"/>
    <w:rsid w:val="0086613F"/>
    <w:rsid w:val="00BF46D4"/>
    <w:rsid w:val="021278E3"/>
    <w:rsid w:val="475C21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B3575C"/>
  <w15:docId w15:val="{EDB32756-D3B9-4C14-8E4E-DEA80C242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rPr>
      <w:rFonts w:ascii="Arial" w:eastAsia="Arial" w:hAnsi="Arial" w:cs="Arial"/>
      <w:sz w:val="22"/>
      <w:szCs w:val="22"/>
      <w:lang w:val="vi"/>
    </w:rPr>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paragraph" w:styleId="NormalWeb">
    <w:name w:val="Normal (Web)"/>
    <w:pPr>
      <w:spacing w:beforeAutospacing="1" w:afterAutospacing="1"/>
    </w:pPr>
    <w:rPr>
      <w:sz w:val="24"/>
      <w:szCs w:val="24"/>
      <w:lang w:eastAsia="zh-CN"/>
    </w:rPr>
  </w:style>
  <w:style w:type="character" w:styleId="Strong">
    <w:name w:val="Strong"/>
    <w:basedOn w:val="DefaultParagraphFont"/>
    <w:qFormat/>
    <w:rPr>
      <w:b/>
      <w:bCs/>
    </w:rPr>
  </w:style>
  <w:style w:type="paragraph" w:styleId="Subtitle">
    <w:name w:val="Subtitle"/>
    <w:basedOn w:val="Normal"/>
    <w:next w:val="Normal"/>
    <w:qFormat/>
    <w:pPr>
      <w:keepNext/>
      <w:keepLines/>
      <w:spacing w:after="320"/>
    </w:pPr>
    <w:rPr>
      <w:color w:val="666666"/>
      <w:sz w:val="30"/>
      <w:szCs w:val="30"/>
    </w:rPr>
  </w:style>
  <w:style w:type="paragraph" w:styleId="Title">
    <w:name w:val="Title"/>
    <w:basedOn w:val="Normal"/>
    <w:next w:val="Normal"/>
    <w:qFormat/>
    <w:pPr>
      <w:keepNext/>
      <w:keepLines/>
      <w:spacing w:after="60"/>
    </w:pPr>
    <w:rPr>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style>
  <w:style w:type="table" w:customStyle="1" w:styleId="Style11">
    <w:name w:val="_Style 11"/>
    <w:basedOn w:val="TableNormal0"/>
    <w:qFormat/>
    <w:tblPr/>
  </w:style>
  <w:style w:type="table" w:customStyle="1" w:styleId="Style12">
    <w:name w:val="_Style 12"/>
    <w:basedOn w:val="TableNormal0"/>
    <w:qFormat/>
    <w:tblPr/>
  </w:style>
  <w:style w:type="table" w:customStyle="1" w:styleId="Style13">
    <w:name w:val="_Style 13"/>
    <w:basedOn w:val="TableNormal0"/>
    <w:qFormat/>
    <w:tblPr/>
  </w:style>
  <w:style w:type="table" w:customStyle="1" w:styleId="Style14">
    <w:name w:val="_Style 14"/>
    <w:basedOn w:val="TableNormal0"/>
    <w:qFormat/>
    <w:tblPr/>
  </w:style>
  <w:style w:type="table" w:customStyle="1" w:styleId="Style15">
    <w:name w:val="_Style 15"/>
    <w:basedOn w:val="TableNormal0"/>
    <w:qFormat/>
    <w:tblPr/>
  </w:style>
  <w:style w:type="table" w:customStyle="1" w:styleId="Style16">
    <w:name w:val="_Style 16"/>
    <w:basedOn w:val="TableNormal0"/>
    <w:qFormat/>
    <w:tblPr/>
  </w:style>
  <w:style w:type="table" w:customStyle="1" w:styleId="Style17">
    <w:name w:val="_Style 17"/>
    <w:basedOn w:val="TableNormal0"/>
    <w:qFormat/>
    <w:tblPr/>
  </w:style>
  <w:style w:type="table" w:customStyle="1" w:styleId="Style18">
    <w:name w:val="_Style 18"/>
    <w:basedOn w:val="TableNormal0"/>
    <w:qFormat/>
    <w:tblPr/>
  </w:style>
  <w:style w:type="table" w:customStyle="1" w:styleId="Style19">
    <w:name w:val="_Style 19"/>
    <w:basedOn w:val="TableNormal0"/>
    <w:qFormat/>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TotalTime>
  <Pages>14</Pages>
  <Words>1296</Words>
  <Characters>7388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dũng phạm</cp:lastModifiedBy>
  <cp:revision>2</cp:revision>
  <dcterms:created xsi:type="dcterms:W3CDTF">2026-10-05T13:49:00Z</dcterms:created>
  <dcterms:modified xsi:type="dcterms:W3CDTF">2026-10-05T16:13:00Z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eyJoZGlkIjoiYTBlOWIwNzRkOGUzZmE3ODExOGMxNjYwYjIxMzM4N2UifQ==</vt:lpwstr>
  </property>
  <property fmtid="{D5CDD505-2E9C-101B-9397-08002B2CF9AE}" pid="3" name="KSOProductBuildVer">
    <vt:lpwstr>1033-12.1.0.28485</vt:lpwstr>
  </property>
  <property fmtid="{D5CDD505-2E9C-101B-9397-08002B2CF9AE}" pid="4" name="ICV">
    <vt:lpwstr>468DAA7553FD42FD8A09F3CD7B8FBDAE_12</vt:lpwstr>
  </property>
</Properties>
</file>